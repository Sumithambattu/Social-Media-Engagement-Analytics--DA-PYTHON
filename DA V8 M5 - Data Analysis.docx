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jc w:val="center"/>
        <w:rPr>
          <w:rFonts w:ascii="Roboto" w:hAnsi="Roboto" w:eastAsia="Roboto" w:cs="Roboto"/>
          <w:b/>
          <w:bCs/>
          <w:sz w:val="34"/>
          <w:szCs w:val="34"/>
        </w:rPr>
      </w:pPr>
      <w:bookmarkStart w:id="0" w:name="_xeb6dv8738x8" w:colFirst="0" w:colLast="0"/>
      <w:bookmarkEnd w:id="0"/>
    </w:p>
    <w:p w14:paraId="00000002">
      <w:pPr>
        <w:pStyle w:val="3"/>
        <w:keepNext w:val="0"/>
        <w:keepLines w:val="0"/>
        <w:spacing w:after="80"/>
        <w:jc w:val="center"/>
        <w:rPr>
          <w:rFonts w:ascii="Roboto" w:hAnsi="Roboto" w:eastAsia="Roboto" w:cs="Roboto"/>
          <w:b/>
          <w:bCs/>
          <w:sz w:val="34"/>
          <w:szCs w:val="34"/>
        </w:rPr>
      </w:pPr>
      <w:bookmarkStart w:id="1" w:name="_ul5h1no62s5l" w:colFirst="0" w:colLast="0"/>
      <w:bookmarkEnd w:id="1"/>
    </w:p>
    <w:p w14:paraId="00000003">
      <w:pPr>
        <w:pStyle w:val="3"/>
        <w:keepNext w:val="0"/>
        <w:keepLines w:val="0"/>
        <w:spacing w:after="80"/>
        <w:jc w:val="center"/>
        <w:rPr>
          <w:rFonts w:ascii="Roboto" w:hAnsi="Roboto" w:eastAsia="Roboto" w:cs="Roboto"/>
          <w:b/>
          <w:bCs/>
          <w:sz w:val="34"/>
          <w:szCs w:val="34"/>
        </w:rPr>
      </w:pPr>
      <w:bookmarkStart w:id="2" w:name="_jx3s8lmkxoza" w:colFirst="0" w:colLast="0"/>
      <w:bookmarkEnd w:id="2"/>
    </w:p>
    <w:p w14:paraId="00000004">
      <w:pPr>
        <w:pStyle w:val="3"/>
        <w:keepNext w:val="0"/>
        <w:keepLines w:val="0"/>
        <w:spacing w:after="80"/>
        <w:jc w:val="center"/>
        <w:rPr>
          <w:rFonts w:ascii="Roboto" w:hAnsi="Roboto" w:eastAsia="Roboto" w:cs="Roboto"/>
          <w:b/>
          <w:bCs/>
          <w:sz w:val="34"/>
          <w:szCs w:val="34"/>
        </w:rPr>
      </w:pPr>
      <w:bookmarkStart w:id="3" w:name="_b73242rjawq4" w:colFirst="0" w:colLast="0"/>
      <w:bookmarkEnd w:id="3"/>
      <w:r>
        <w:rPr>
          <w:rFonts w:ascii="Roboto" w:hAnsi="Roboto" w:eastAsia="Roboto" w:cs="Roboto"/>
          <w:b/>
          <w:bCs/>
          <w:sz w:val="34"/>
          <w:szCs w:val="34"/>
          <w:rtl w:val="0"/>
        </w:rPr>
        <w:t xml:space="preserve">Data Analytics (DA) </w:t>
      </w:r>
    </w:p>
    <w:p w14:paraId="00000005">
      <w:pPr>
        <w:pStyle w:val="3"/>
        <w:keepNext w:val="0"/>
        <w:keepLines w:val="0"/>
        <w:spacing w:after="80"/>
        <w:jc w:val="center"/>
        <w:rPr>
          <w:rFonts w:ascii="Roboto" w:hAnsi="Roboto" w:eastAsia="Roboto" w:cs="Roboto"/>
          <w:b/>
          <w:bCs/>
          <w:sz w:val="34"/>
          <w:szCs w:val="34"/>
        </w:rPr>
      </w:pPr>
      <w:bookmarkStart w:id="4" w:name="_5eiayp9l0pii" w:colFirst="0" w:colLast="0"/>
      <w:bookmarkEnd w:id="4"/>
      <w:r>
        <w:rPr>
          <w:rFonts w:ascii="Roboto" w:hAnsi="Roboto" w:eastAsia="Roboto" w:cs="Roboto"/>
          <w:b/>
          <w:bCs/>
          <w:sz w:val="34"/>
          <w:szCs w:val="34"/>
          <w:rtl w:val="0"/>
        </w:rPr>
        <w:t>Module-End -5</w:t>
      </w:r>
    </w:p>
    <w:p w14:paraId="00000006">
      <w:pPr>
        <w:pStyle w:val="3"/>
        <w:keepNext w:val="0"/>
        <w:keepLines w:val="0"/>
        <w:spacing w:after="80"/>
        <w:jc w:val="center"/>
        <w:rPr>
          <w:rFonts w:ascii="Roboto" w:hAnsi="Roboto" w:eastAsia="Roboto" w:cs="Roboto"/>
          <w:b/>
          <w:bCs/>
          <w:sz w:val="34"/>
          <w:szCs w:val="34"/>
        </w:rPr>
      </w:pPr>
      <w:bookmarkStart w:id="5" w:name="_n3yvvasmg7o2" w:colFirst="0" w:colLast="0"/>
      <w:bookmarkEnd w:id="5"/>
      <w:r>
        <w:rPr>
          <w:rFonts w:ascii="Roboto" w:hAnsi="Roboto" w:eastAsia="Roboto" w:cs="Roboto"/>
          <w:b/>
          <w:bCs/>
          <w:sz w:val="34"/>
          <w:szCs w:val="34"/>
          <w:rtl w:val="0"/>
        </w:rPr>
        <w:t>Module End  Assignment: Python For Data Analysis</w:t>
      </w:r>
    </w:p>
    <w:p w14:paraId="00000007">
      <w:pPr>
        <w:pStyle w:val="3"/>
        <w:keepNext w:val="0"/>
        <w:keepLines w:val="0"/>
        <w:spacing w:after="80"/>
        <w:jc w:val="center"/>
        <w:rPr>
          <w:rFonts w:ascii="Roboto" w:hAnsi="Roboto" w:eastAsia="Roboto" w:cs="Roboto"/>
          <w:b/>
          <w:bCs/>
          <w:sz w:val="34"/>
          <w:szCs w:val="34"/>
        </w:rPr>
      </w:pPr>
      <w:bookmarkStart w:id="6" w:name="_w3oa3tiskx8" w:colFirst="0" w:colLast="0"/>
      <w:bookmarkEnd w:id="6"/>
      <w:r>
        <w:rPr>
          <w:rFonts w:ascii="Roboto" w:hAnsi="Roboto" w:eastAsia="Roboto" w:cs="Roboto"/>
          <w:b/>
          <w:bCs/>
          <w:sz w:val="34"/>
          <w:szCs w:val="34"/>
          <w:rtl w:val="0"/>
        </w:rPr>
        <w:t>“Social Media Engagement Analytics”</w:t>
      </w:r>
    </w:p>
    <w:p w14:paraId="00000008">
      <w:pPr>
        <w:rPr>
          <w:rFonts w:ascii="Roboto" w:hAnsi="Roboto" w:eastAsia="Roboto" w:cs="Roboto"/>
        </w:rPr>
      </w:pPr>
    </w:p>
    <w:p w14:paraId="00000009">
      <w:pPr>
        <w:rPr>
          <w:rFonts w:ascii="Roboto" w:hAnsi="Roboto" w:eastAsia="Roboto" w:cs="Roboto"/>
        </w:rPr>
      </w:pPr>
    </w:p>
    <w:p w14:paraId="0000000A">
      <w:pPr>
        <w:rPr>
          <w:rFonts w:ascii="Roboto" w:hAnsi="Roboto" w:eastAsia="Roboto" w:cs="Roboto"/>
        </w:rPr>
      </w:pPr>
    </w:p>
    <w:p w14:paraId="0000000B">
      <w:pPr>
        <w:rPr>
          <w:rFonts w:ascii="Roboto" w:hAnsi="Roboto" w:eastAsia="Roboto" w:cs="Roboto"/>
        </w:rPr>
      </w:pPr>
    </w:p>
    <w:p w14:paraId="0000000C">
      <w:pPr>
        <w:rPr>
          <w:rFonts w:ascii="Roboto" w:hAnsi="Roboto" w:eastAsia="Roboto" w:cs="Roboto"/>
        </w:rPr>
      </w:pPr>
    </w:p>
    <w:p w14:paraId="0000000D">
      <w:pPr>
        <w:rPr>
          <w:rFonts w:ascii="Roboto" w:hAnsi="Roboto" w:eastAsia="Roboto" w:cs="Roboto"/>
        </w:rPr>
      </w:pPr>
    </w:p>
    <w:p w14:paraId="0000000E">
      <w:pPr>
        <w:rPr>
          <w:rFonts w:ascii="Roboto" w:hAnsi="Roboto" w:eastAsia="Roboto" w:cs="Roboto"/>
        </w:rPr>
      </w:pPr>
    </w:p>
    <w:p w14:paraId="0000000F">
      <w:pPr>
        <w:rPr>
          <w:rFonts w:ascii="Roboto" w:hAnsi="Roboto" w:eastAsia="Roboto" w:cs="Roboto"/>
        </w:rPr>
      </w:pPr>
    </w:p>
    <w:p w14:paraId="00000010">
      <w:pPr>
        <w:rPr>
          <w:rFonts w:ascii="Roboto" w:hAnsi="Roboto" w:eastAsia="Roboto" w:cs="Roboto"/>
        </w:rPr>
      </w:pPr>
    </w:p>
    <w:p w14:paraId="00000011">
      <w:pPr>
        <w:rPr>
          <w:rFonts w:ascii="Roboto" w:hAnsi="Roboto" w:eastAsia="Roboto" w:cs="Roboto"/>
        </w:rPr>
      </w:pPr>
    </w:p>
    <w:p w14:paraId="00000012">
      <w:pPr>
        <w:rPr>
          <w:rFonts w:ascii="Roboto" w:hAnsi="Roboto" w:eastAsia="Roboto" w:cs="Roboto"/>
        </w:rPr>
      </w:pPr>
    </w:p>
    <w:p w14:paraId="00000013">
      <w:pPr>
        <w:rPr>
          <w:rFonts w:ascii="Roboto" w:hAnsi="Roboto" w:eastAsia="Roboto" w:cs="Roboto"/>
        </w:rPr>
      </w:pPr>
    </w:p>
    <w:p w14:paraId="00000014">
      <w:pPr>
        <w:rPr>
          <w:rFonts w:ascii="Roboto" w:hAnsi="Roboto" w:eastAsia="Roboto" w:cs="Roboto"/>
        </w:rPr>
      </w:pPr>
    </w:p>
    <w:p w14:paraId="00000015">
      <w:pPr>
        <w:rPr>
          <w:rFonts w:ascii="Roboto" w:hAnsi="Roboto" w:eastAsia="Roboto" w:cs="Roboto"/>
        </w:rPr>
      </w:pPr>
    </w:p>
    <w:p w14:paraId="00000016">
      <w:pPr>
        <w:rPr>
          <w:rFonts w:ascii="Roboto" w:hAnsi="Roboto" w:eastAsia="Roboto" w:cs="Roboto"/>
        </w:rPr>
      </w:pPr>
    </w:p>
    <w:p w14:paraId="00000017">
      <w:pPr>
        <w:rPr>
          <w:rFonts w:ascii="Roboto" w:hAnsi="Roboto" w:eastAsia="Roboto" w:cs="Roboto"/>
        </w:rPr>
      </w:pPr>
    </w:p>
    <w:p w14:paraId="00000018">
      <w:pPr>
        <w:rPr>
          <w:rFonts w:ascii="Roboto" w:hAnsi="Roboto" w:eastAsia="Roboto" w:cs="Roboto"/>
        </w:rPr>
      </w:pPr>
    </w:p>
    <w:p w14:paraId="00000019">
      <w:pPr>
        <w:rPr>
          <w:rFonts w:ascii="Roboto" w:hAnsi="Roboto" w:eastAsia="Roboto" w:cs="Roboto"/>
        </w:rPr>
      </w:pPr>
    </w:p>
    <w:p w14:paraId="0000001A">
      <w:pPr>
        <w:rPr>
          <w:rFonts w:ascii="Roboto" w:hAnsi="Roboto" w:eastAsia="Roboto" w:cs="Roboto"/>
        </w:rPr>
      </w:pPr>
    </w:p>
    <w:p w14:paraId="0000001B">
      <w:pPr>
        <w:rPr>
          <w:rFonts w:ascii="Roboto" w:hAnsi="Roboto" w:eastAsia="Roboto" w:cs="Roboto"/>
        </w:rPr>
      </w:pPr>
    </w:p>
    <w:p w14:paraId="0000001C">
      <w:pPr>
        <w:rPr>
          <w:rFonts w:ascii="Roboto" w:hAnsi="Roboto" w:eastAsia="Roboto" w:cs="Roboto"/>
        </w:rPr>
      </w:pPr>
    </w:p>
    <w:p w14:paraId="0000001D">
      <w:pPr>
        <w:rPr>
          <w:rFonts w:ascii="Roboto" w:hAnsi="Roboto" w:eastAsia="Roboto" w:cs="Roboto"/>
        </w:rPr>
      </w:pPr>
    </w:p>
    <w:p w14:paraId="0000001E">
      <w:pPr>
        <w:pStyle w:val="3"/>
        <w:keepNext w:val="0"/>
        <w:keepLines w:val="0"/>
        <w:spacing w:after="80" w:line="240" w:lineRule="auto"/>
        <w:rPr>
          <w:rFonts w:ascii="Roboto" w:hAnsi="Roboto" w:eastAsia="Roboto" w:cs="Roboto"/>
          <w:b/>
          <w:bCs/>
          <w:sz w:val="34"/>
          <w:szCs w:val="34"/>
        </w:rPr>
      </w:pPr>
      <w:bookmarkStart w:id="7" w:name="_tmakxw3c35e7" w:colFirst="0" w:colLast="0"/>
      <w:bookmarkEnd w:id="7"/>
      <w:r>
        <w:rPr>
          <w:rFonts w:ascii="Roboto" w:hAnsi="Roboto" w:eastAsia="Roboto" w:cs="Roboto"/>
          <w:b/>
          <w:bCs/>
          <w:sz w:val="34"/>
          <w:szCs w:val="34"/>
          <w:rtl w:val="0"/>
        </w:rPr>
        <w:t>Assignment Task Overview</w:t>
      </w:r>
    </w:p>
    <w:p w14:paraId="0000001F">
      <w:pPr>
        <w:pStyle w:val="3"/>
        <w:keepNext w:val="0"/>
        <w:keepLines w:val="0"/>
        <w:spacing w:after="80" w:line="240" w:lineRule="auto"/>
        <w:rPr>
          <w:rFonts w:ascii="Roboto" w:hAnsi="Roboto" w:eastAsia="Roboto" w:cs="Roboto"/>
          <w:b/>
          <w:bCs/>
          <w:sz w:val="34"/>
          <w:szCs w:val="34"/>
        </w:rPr>
      </w:pPr>
      <w:bookmarkStart w:id="8" w:name="_2pcpmfxqnn0m" w:colFirst="0" w:colLast="0"/>
      <w:bookmarkEnd w:id="8"/>
      <w:r>
        <w:rPr>
          <w:rFonts w:ascii="Roboto" w:hAnsi="Roboto" w:eastAsia="Roboto" w:cs="Roboto"/>
          <w:b/>
          <w:bCs/>
          <w:sz w:val="34"/>
          <w:szCs w:val="34"/>
          <w:rtl w:val="0"/>
        </w:rPr>
        <w:t>Project Title: Social Media Engagement Analytics Using Python</w:t>
      </w:r>
    </w:p>
    <w:p w14:paraId="00000020"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0" w:after="80" w:line="240" w:lineRule="auto"/>
        <w:ind w:left="0" w:right="0" w:firstLine="0"/>
        <w:jc w:val="left"/>
        <w:rPr>
          <w:rFonts w:ascii="Roboto" w:hAnsi="Roboto" w:eastAsia="Roboto" w:cs="Roboto"/>
          <w:b/>
          <w:bCs/>
          <w:sz w:val="34"/>
          <w:szCs w:val="34"/>
        </w:rPr>
      </w:pPr>
      <w:bookmarkStart w:id="9" w:name="_jemh9xeactyl" w:colFirst="0" w:colLast="0"/>
      <w:bookmarkEnd w:id="9"/>
      <w:r>
        <w:rPr>
          <w:rFonts w:ascii="Roboto" w:hAnsi="Roboto" w:eastAsia="Roboto" w:cs="Roboto"/>
          <w:b/>
          <w:bCs/>
          <w:sz w:val="34"/>
          <w:szCs w:val="34"/>
          <w:rtl w:val="0"/>
        </w:rPr>
        <w:t>Problem Statement</w:t>
      </w:r>
    </w:p>
    <w:p w14:paraId="00000021">
      <w:pPr>
        <w:spacing w:before="240" w:after="240"/>
        <w:ind w:left="450" w:firstLine="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Social media platforms generate massive volumes of engagement data—likes, comments, shares, impressions, watch time, and more. Analyzing such data helps companies understand user behavior, identify trends, and improve content performance.</w:t>
      </w:r>
    </w:p>
    <w:p w14:paraId="00000022">
      <w:pPr>
        <w:spacing w:before="240" w:after="240"/>
        <w:ind w:left="450" w:firstLine="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In this assignment, you will work with a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social media dataset</w:t>
      </w:r>
      <w:r>
        <w:rPr>
          <w:rFonts w:ascii="Roboto" w:hAnsi="Roboto" w:eastAsia="Roboto" w:cs="Roboto"/>
          <w:sz w:val="24"/>
          <w:szCs w:val="24"/>
          <w:rtl w:val="0"/>
        </w:rPr>
        <w:t xml:space="preserve"> containing social media engagement metrics. The task involves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data cleaning, transformation, NumPy/Pandas operations, exploratory data analysis, visualizations</w:t>
      </w:r>
      <w:r>
        <w:rPr>
          <w:rFonts w:ascii="Roboto" w:hAnsi="Roboto" w:eastAsia="Roboto" w:cs="Roboto"/>
          <w:sz w:val="24"/>
          <w:szCs w:val="24"/>
          <w:rtl w:val="0"/>
        </w:rPr>
        <w:t>, and generating insights.</w:t>
      </w:r>
    </w:p>
    <w:p w14:paraId="00000023">
      <w:pPr>
        <w:spacing w:before="240" w:after="240"/>
        <w:ind w:left="450" w:firstLine="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 w:val="0"/>
        </w:rPr>
        <w:t>Dataset Provided:</w:t>
      </w:r>
    </w:p>
    <w:p w14:paraId="00000024">
      <w:pPr>
        <w:spacing w:before="240" w:after="240"/>
        <w:ind w:left="450" w:firstLine="0"/>
        <w:rPr>
          <w:rFonts w:ascii="Roboto" w:hAnsi="Roboto" w:eastAsia="Roboto" w:cs="Roboto"/>
          <w:i/>
          <w:iCs/>
          <w:sz w:val="24"/>
          <w:szCs w:val="24"/>
        </w:rPr>
      </w:pPr>
      <w:r>
        <w:fldChar w:fldCharType="begin"/>
      </w:r>
      <w:r>
        <w:instrText xml:space="preserve"> HYPERLINK "https://github.com/GeethaGunasekaran1/Dataset_rep/blob/main/social_media_engagement_5000.csv" \h </w:instrText>
      </w:r>
      <w:r>
        <w:fldChar w:fldCharType="separate"/>
      </w:r>
      <w:r>
        <w:rPr>
          <w:rFonts w:ascii="Roboto" w:hAnsi="Roboto" w:eastAsia="Roboto" w:cs="Roboto"/>
          <w:i/>
          <w:iCs/>
          <w:color w:val="1155CC"/>
          <w:sz w:val="24"/>
          <w:szCs w:val="24"/>
          <w:u w:val="single"/>
          <w:rtl w:val="0"/>
        </w:rPr>
        <w:t>social_media_engagement_5000.csv</w:t>
      </w:r>
      <w:r>
        <w:rPr>
          <w:rFonts w:ascii="Roboto" w:hAnsi="Roboto" w:eastAsia="Roboto" w:cs="Roboto"/>
          <w:i/>
          <w:iCs/>
          <w:color w:val="1155CC"/>
          <w:sz w:val="24"/>
          <w:szCs w:val="24"/>
          <w:u w:val="single"/>
          <w:rtl w:val="0"/>
        </w:rPr>
        <w:fldChar w:fldCharType="end"/>
      </w:r>
    </w:p>
    <w:p w14:paraId="000000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6" w:lineRule="auto"/>
        <w:ind w:left="450" w:right="0" w:firstLine="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b/>
          <w:bCs/>
          <w:sz w:val="34"/>
          <w:szCs w:val="34"/>
          <w:rtl w:val="0"/>
        </w:rPr>
        <w:t>Assignment Tasks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afterAutospacing="0" w:line="360" w:lineRule="auto"/>
        <w:ind w:left="720" w:right="0" w:hanging="360"/>
        <w:jc w:val="left"/>
        <w:rPr>
          <w:rFonts w:ascii="Roboto" w:hAnsi="Roboto" w:eastAsia="Roboto" w:cs="Roboto"/>
          <w:b/>
          <w:bCs/>
          <w:color w:val="000000"/>
          <w:sz w:val="24"/>
          <w:szCs w:val="24"/>
          <w:u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rtl w:val="0"/>
        </w:rPr>
        <w:t>Task 1 — Data Import &amp; Setup</w:t>
      </w:r>
    </w:p>
    <w:p w14:paraId="00000027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Import CSV using Pandas</w:t>
      </w:r>
    </w:p>
    <w:p w14:paraId="00000028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Check/convert data types</w:t>
      </w:r>
    </w:p>
    <w:p w14:paraId="00000029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Convert date columns to datetime</w:t>
      </w:r>
    </w:p>
    <w:p w14:paraId="7901A13E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bookmarkStart w:id="10" w:name="_c5txsmy5lx9l" w:colFirst="0" w:colLast="0"/>
      <w:bookmarkEnd w:id="10"/>
      <w:r>
        <w:rPr>
          <w:rFonts w:ascii="Roboto" w:hAnsi="Roboto" w:eastAsia="Roboto" w:cs="Roboto"/>
          <w:sz w:val="24"/>
          <w:szCs w:val="24"/>
          <w:rtl w:val="0"/>
        </w:rPr>
        <w:t>Use NumPy arrays for basic array operations</w:t>
      </w:r>
    </w:p>
    <w:p w14:paraId="0000002B">
      <w:pPr>
        <w:pStyle w:val="4"/>
        <w:keepNext w:val="0"/>
        <w:keepLines w:val="0"/>
        <w:numPr>
          <w:ilvl w:val="0"/>
          <w:numId w:val="3"/>
        </w:numPr>
        <w:spacing w:before="0" w:beforeAutospacing="0" w:after="0" w:afterAutospacing="0" w:line="360" w:lineRule="auto"/>
        <w:ind w:left="72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>Task 2 — Data Cleaning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720" w:right="0" w:firstLine="450"/>
        <w:jc w:val="left"/>
        <w:rPr>
          <w:rFonts w:ascii="Roboto" w:hAnsi="Roboto" w:eastAsia="Roboto" w:cs="Roboto"/>
          <w:sz w:val="24"/>
          <w:szCs w:val="24"/>
          <w:u w:val="none"/>
        </w:rPr>
      </w:pPr>
      <w:r>
        <w:rPr>
          <w:rFonts w:ascii="Roboto" w:hAnsi="Roboto" w:eastAsia="Roboto" w:cs="Roboto"/>
          <w:color w:val="000000"/>
          <w:sz w:val="24"/>
          <w:szCs w:val="24"/>
          <w:rtl w:val="0"/>
        </w:rPr>
        <w:t xml:space="preserve"> </w:t>
      </w:r>
      <w:r>
        <w:rPr>
          <w:rFonts w:ascii="Roboto" w:hAnsi="Roboto" w:eastAsia="Roboto" w:cs="Roboto"/>
          <w:b/>
          <w:bCs/>
          <w:i/>
          <w:iCs/>
          <w:sz w:val="24"/>
          <w:szCs w:val="24"/>
          <w:rtl w:val="0"/>
        </w:rPr>
        <w:t>C</w:t>
      </w:r>
      <w:r>
        <w:rPr>
          <w:rFonts w:ascii="Roboto" w:hAnsi="Roboto" w:eastAsia="Roboto" w:cs="Roboto"/>
          <w:b/>
          <w:bCs/>
          <w:i/>
          <w:iCs/>
          <w:color w:val="000000"/>
          <w:sz w:val="24"/>
          <w:szCs w:val="24"/>
          <w:rtl w:val="0"/>
        </w:rPr>
        <w:t>leaning Missing Data</w:t>
      </w:r>
    </w:p>
    <w:p w14:paraId="0000002D">
      <w:pPr>
        <w:keepNext w:val="0"/>
        <w:keepLines w:val="0"/>
        <w:pageBreakBefore w:val="0"/>
        <w:widowControl/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480" w:lineRule="auto"/>
        <w:ind w:left="216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Detect missing values (</w:t>
      </w:r>
      <w:r>
        <w:rPr>
          <w:rFonts w:ascii="Roboto" w:hAnsi="Roboto" w:eastAsia="Roboto" w:cs="Roboto"/>
          <w:color w:val="188038"/>
          <w:sz w:val="24"/>
          <w:szCs w:val="24"/>
          <w:rtl w:val="0"/>
        </w:rPr>
        <w:t>isnull(), isna()</w:t>
      </w:r>
      <w:r>
        <w:rPr>
          <w:rFonts w:ascii="Roboto" w:hAnsi="Roboto" w:eastAsia="Roboto" w:cs="Roboto"/>
          <w:sz w:val="24"/>
          <w:szCs w:val="24"/>
          <w:rtl w:val="0"/>
        </w:rPr>
        <w:t>)</w:t>
      </w:r>
    </w:p>
    <w:p w14:paraId="0000002E">
      <w:pPr>
        <w:keepNext w:val="0"/>
        <w:keepLines w:val="0"/>
        <w:pageBreakBefore w:val="0"/>
        <w:widowControl/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480" w:lineRule="auto"/>
        <w:ind w:left="216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Handle using: </w:t>
      </w:r>
      <w:r>
        <w:rPr>
          <w:rFonts w:ascii="Roboto" w:hAnsi="Roboto" w:eastAsia="Roboto" w:cs="Roboto"/>
          <w:color w:val="188038"/>
          <w:sz w:val="24"/>
          <w:szCs w:val="24"/>
          <w:rtl w:val="0"/>
        </w:rPr>
        <w:t>dropna(), fillna(), median/mode, forward/backward-fill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480" w:lineRule="auto"/>
        <w:ind w:left="720" w:right="0" w:firstLine="450"/>
        <w:jc w:val="left"/>
        <w:rPr>
          <w:rFonts w:ascii="Roboto" w:hAnsi="Roboto" w:eastAsia="Roboto" w:cs="Roboto"/>
          <w:b/>
          <w:bCs/>
          <w:i/>
          <w:iCs/>
          <w:sz w:val="24"/>
          <w:szCs w:val="24"/>
        </w:rPr>
      </w:pPr>
      <w:r>
        <w:rPr>
          <w:rFonts w:ascii="Roboto" w:hAnsi="Roboto" w:eastAsia="Roboto" w:cs="Roboto"/>
          <w:b/>
          <w:bCs/>
          <w:i/>
          <w:iCs/>
          <w:sz w:val="24"/>
          <w:szCs w:val="24"/>
          <w:rtl w:val="0"/>
        </w:rPr>
        <w:t>Duplicate Handling</w:t>
      </w:r>
    </w:p>
    <w:p w14:paraId="00000030">
      <w:pPr>
        <w:keepNext w:val="0"/>
        <w:keepLines w:val="0"/>
        <w:pageBreakBefore w:val="0"/>
        <w:widowControl/>
        <w:numPr>
          <w:ilvl w:val="2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240" w:line="480" w:lineRule="auto"/>
        <w:ind w:left="216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Identify &amp; remove duplicates</w:t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2160" w:right="0" w:firstLine="0"/>
        <w:jc w:val="left"/>
        <w:rPr>
          <w:rFonts w:ascii="Roboto" w:hAnsi="Roboto" w:eastAsia="Roboto" w:cs="Roboto"/>
          <w:sz w:val="24"/>
          <w:szCs w:val="24"/>
        </w:rPr>
      </w:pPr>
    </w:p>
    <w:p w14:paraId="00000032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afterAutospacing="0" w:line="360" w:lineRule="auto"/>
        <w:ind w:left="720" w:right="0" w:firstLine="450"/>
        <w:jc w:val="left"/>
        <w:rPr>
          <w:rFonts w:ascii="Roboto" w:hAnsi="Roboto" w:eastAsia="Roboto" w:cs="Roboto"/>
          <w:b/>
          <w:bCs/>
          <w:i/>
          <w:iCs/>
          <w:sz w:val="24"/>
          <w:szCs w:val="24"/>
        </w:rPr>
      </w:pPr>
      <w:r>
        <w:rPr>
          <w:rFonts w:ascii="Roboto" w:hAnsi="Roboto" w:eastAsia="Roboto" w:cs="Roboto"/>
          <w:b/>
          <w:bCs/>
          <w:i/>
          <w:iCs/>
          <w:sz w:val="24"/>
          <w:szCs w:val="24"/>
          <w:rtl w:val="0"/>
        </w:rPr>
        <w:t>Data Formatting</w:t>
      </w:r>
    </w:p>
    <w:p w14:paraId="00000033">
      <w:pPr>
        <w:keepNext w:val="0"/>
        <w:keepLines w:val="0"/>
        <w:pageBreakBefore w:val="0"/>
        <w:widowControl/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216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Fix incorrect data types</w:t>
      </w:r>
    </w:p>
    <w:p w14:paraId="00000034">
      <w:pPr>
        <w:keepNext w:val="0"/>
        <w:keepLines w:val="0"/>
        <w:pageBreakBefore w:val="0"/>
        <w:widowControl/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216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Standardize categories (e.g., gender labels)</w:t>
      </w:r>
    </w:p>
    <w:p w14:paraId="00000035">
      <w:pPr>
        <w:keepNext w:val="0"/>
        <w:keepLines w:val="0"/>
        <w:pageBreakBefore w:val="0"/>
        <w:widowControl/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216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Correct unrealistic values in likes, comments, shares</w:t>
      </w:r>
    </w:p>
    <w:p w14:paraId="0000003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720" w:right="0" w:firstLine="45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 </w:t>
      </w:r>
      <w:r>
        <w:rPr>
          <w:rFonts w:ascii="Roboto" w:hAnsi="Roboto" w:eastAsia="Roboto" w:cs="Roboto"/>
          <w:b/>
          <w:bCs/>
          <w:i/>
          <w:iCs/>
          <w:sz w:val="24"/>
          <w:szCs w:val="24"/>
          <w:rtl w:val="0"/>
        </w:rPr>
        <w:t>Feature Cleaning</w:t>
      </w:r>
    </w:p>
    <w:p w14:paraId="00000037">
      <w:pPr>
        <w:keepNext w:val="0"/>
        <w:keepLines w:val="0"/>
        <w:pageBreakBefore w:val="0"/>
        <w:widowControl/>
        <w:numPr>
          <w:ilvl w:val="2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2160" w:right="0" w:hanging="360"/>
        <w:jc w:val="left"/>
        <w:rPr>
          <w:rFonts w:ascii="Roboto" w:hAnsi="Roboto" w:eastAsia="Roboto" w:cs="Roboto"/>
          <w:color w:val="000000"/>
          <w:u w:val="none"/>
        </w:rPr>
      </w:pPr>
      <w:r>
        <w:rPr>
          <w:rFonts w:ascii="Roboto" w:hAnsi="Roboto" w:eastAsia="Roboto" w:cs="Roboto"/>
          <w:sz w:val="24"/>
          <w:szCs w:val="24"/>
          <w:rtl w:val="0"/>
        </w:rPr>
        <w:t>Extract hashtag count</w:t>
      </w:r>
    </w:p>
    <w:p w14:paraId="00000038">
      <w:pPr>
        <w:keepNext w:val="0"/>
        <w:keepLines w:val="0"/>
        <w:pageBreakBefore w:val="0"/>
        <w:widowControl/>
        <w:numPr>
          <w:ilvl w:val="2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360" w:lineRule="auto"/>
        <w:ind w:left="2160" w:right="0" w:hanging="360"/>
        <w:jc w:val="left"/>
        <w:rPr>
          <w:rFonts w:ascii="Roboto" w:hAnsi="Roboto" w:eastAsia="Roboto" w:cs="Roboto"/>
          <w:color w:val="000000"/>
          <w:u w:val="none"/>
        </w:rPr>
      </w:pPr>
      <w:r>
        <w:rPr>
          <w:rFonts w:ascii="Roboto" w:hAnsi="Roboto" w:eastAsia="Roboto" w:cs="Roboto"/>
          <w:sz w:val="24"/>
          <w:szCs w:val="24"/>
          <w:rtl w:val="0"/>
        </w:rPr>
        <w:t>Clean sentiment labels</w:t>
      </w:r>
    </w:p>
    <w:p w14:paraId="00000039">
      <w:pPr>
        <w:pStyle w:val="4"/>
        <w:keepNext w:val="0"/>
        <w:keepLines w:val="0"/>
        <w:numPr>
          <w:ilvl w:val="0"/>
          <w:numId w:val="6"/>
        </w:numPr>
        <w:spacing w:before="0" w:beforeAutospacing="0"/>
        <w:ind w:left="72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11" w:name="_64srx4xk8a4y" w:colFirst="0" w:colLast="0"/>
      <w:bookmarkEnd w:id="11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>Task 3 — Data Exploration using Pandas</w:t>
      </w:r>
    </w:p>
    <w:p w14:paraId="0000003A">
      <w:pPr>
        <w:spacing w:before="240" w:after="240"/>
        <w:ind w:left="720" w:firstLine="0"/>
        <w:rPr>
          <w:rFonts w:ascii="Roboto" w:hAnsi="Roboto" w:eastAsia="Roboto" w:cs="Roboto"/>
          <w:b/>
          <w:bCs/>
          <w:i/>
          <w:iCs/>
          <w:sz w:val="24"/>
          <w:szCs w:val="24"/>
        </w:rPr>
      </w:pPr>
      <w:r>
        <w:rPr>
          <w:rFonts w:ascii="Roboto" w:hAnsi="Roboto" w:eastAsia="Roboto" w:cs="Roboto"/>
          <w:b/>
          <w:bCs/>
          <w:i/>
          <w:iCs/>
          <w:sz w:val="24"/>
          <w:szCs w:val="24"/>
          <w:rtl w:val="0"/>
        </w:rPr>
        <w:t>Perform the following:</w:t>
      </w:r>
    </w:p>
    <w:p w14:paraId="0000003B">
      <w:pPr>
        <w:numPr>
          <w:ilvl w:val="0"/>
          <w:numId w:val="7"/>
        </w:numPr>
        <w:spacing w:before="24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View dataset structure using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head()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tail()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shape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and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columns</w:t>
      </w:r>
      <w:r>
        <w:rPr>
          <w:rFonts w:ascii="Roboto" w:hAnsi="Roboto" w:eastAsia="Roboto" w:cs="Roboto"/>
          <w:sz w:val="24"/>
          <w:szCs w:val="24"/>
          <w:rtl w:val="0"/>
        </w:rPr>
        <w:t>.</w:t>
      </w:r>
    </w:p>
    <w:p w14:paraId="0000003C">
      <w:pPr>
        <w:numPr>
          <w:ilvl w:val="0"/>
          <w:numId w:val="7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Check data types and info with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info()</w:t>
      </w:r>
      <w:r>
        <w:rPr>
          <w:rFonts w:ascii="Roboto" w:hAnsi="Roboto" w:eastAsia="Roboto" w:cs="Roboto"/>
          <w:sz w:val="24"/>
          <w:szCs w:val="24"/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dtypes</w:t>
      </w:r>
      <w:r>
        <w:rPr>
          <w:rFonts w:ascii="Roboto" w:hAnsi="Roboto" w:eastAsia="Roboto" w:cs="Roboto"/>
          <w:sz w:val="24"/>
          <w:szCs w:val="24"/>
          <w:rtl w:val="0"/>
        </w:rPr>
        <w:t>.</w:t>
      </w:r>
    </w:p>
    <w:p w14:paraId="0000003D">
      <w:pPr>
        <w:numPr>
          <w:ilvl w:val="0"/>
          <w:numId w:val="7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Generate summary statistics using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describe()</w:t>
      </w:r>
      <w:r>
        <w:rPr>
          <w:rFonts w:ascii="Roboto" w:hAnsi="Roboto" w:eastAsia="Roboto" w:cs="Roboto"/>
          <w:sz w:val="24"/>
          <w:szCs w:val="24"/>
          <w:rtl w:val="0"/>
        </w:rPr>
        <w:t>.</w:t>
      </w:r>
    </w:p>
    <w:p w14:paraId="0000003E">
      <w:pPr>
        <w:numPr>
          <w:ilvl w:val="0"/>
          <w:numId w:val="7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Analyze categorical distributions using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value_counts()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unique()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and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nunique()</w:t>
      </w:r>
      <w:r>
        <w:rPr>
          <w:rFonts w:ascii="Roboto" w:hAnsi="Roboto" w:eastAsia="Roboto" w:cs="Roboto"/>
          <w:sz w:val="24"/>
          <w:szCs w:val="24"/>
          <w:rtl w:val="0"/>
        </w:rPr>
        <w:t>.</w:t>
      </w:r>
    </w:p>
    <w:p w14:paraId="0000003F">
      <w:pPr>
        <w:numPr>
          <w:ilvl w:val="0"/>
          <w:numId w:val="7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Create a correlation matrix for numeric fields.</w:t>
      </w:r>
    </w:p>
    <w:p w14:paraId="00000040">
      <w:pPr>
        <w:numPr>
          <w:ilvl w:val="0"/>
          <w:numId w:val="7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>groupby()</w:t>
      </w:r>
      <w:r>
        <w:rPr>
          <w:rFonts w:ascii="Roboto" w:hAnsi="Roboto" w:eastAsia="Roboto" w:cs="Roboto"/>
          <w:sz w:val="24"/>
          <w:szCs w:val="24"/>
          <w:rtl w:val="0"/>
        </w:rPr>
        <w:t xml:space="preserve"> to summarize metrics (e.g., avg likes by post type, impressions by country).</w:t>
      </w:r>
    </w:p>
    <w:p w14:paraId="00000041">
      <w:pPr>
        <w:pStyle w:val="4"/>
        <w:keepNext w:val="0"/>
        <w:keepLines w:val="0"/>
        <w:numPr>
          <w:ilvl w:val="0"/>
          <w:numId w:val="8"/>
        </w:numPr>
        <w:spacing w:before="0" w:beforeAutospacing="0" w:after="0" w:afterAutospacing="0"/>
        <w:ind w:left="72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12" w:name="_wmvrrnd8fpvl" w:colFirst="0" w:colLast="0"/>
      <w:bookmarkEnd w:id="12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 xml:space="preserve">Task 4 — Data Wrangling </w:t>
      </w:r>
    </w:p>
    <w:p w14:paraId="00000042">
      <w:pPr>
        <w:numPr>
          <w:ilvl w:val="0"/>
          <w:numId w:val="9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Use </w:t>
      </w:r>
      <w:r>
        <w:rPr>
          <w:rFonts w:ascii="Roboto" w:hAnsi="Roboto" w:eastAsia="Roboto" w:cs="Roboto"/>
          <w:b/>
          <w:bCs/>
          <w:color w:val="188038"/>
          <w:sz w:val="24"/>
          <w:szCs w:val="24"/>
          <w:rtl w:val="0"/>
        </w:rPr>
        <w:t>merge</w:t>
      </w:r>
      <w:r>
        <w:rPr>
          <w:rFonts w:ascii="Roboto" w:hAnsi="Roboto" w:eastAsia="Roboto" w:cs="Roboto"/>
          <w:color w:val="188038"/>
          <w:sz w:val="24"/>
          <w:szCs w:val="24"/>
          <w:rtl w:val="0"/>
        </w:rPr>
        <w:t xml:space="preserve">, </w:t>
      </w:r>
      <w:r>
        <w:rPr>
          <w:rFonts w:ascii="Roboto" w:hAnsi="Roboto" w:eastAsia="Roboto" w:cs="Roboto"/>
          <w:b/>
          <w:bCs/>
          <w:color w:val="188038"/>
          <w:sz w:val="24"/>
          <w:szCs w:val="24"/>
          <w:rtl w:val="0"/>
        </w:rPr>
        <w:t>concat</w:t>
      </w:r>
      <w:r>
        <w:rPr>
          <w:rFonts w:ascii="Roboto" w:hAnsi="Roboto" w:eastAsia="Roboto" w:cs="Roboto"/>
          <w:color w:val="188038"/>
          <w:sz w:val="24"/>
          <w:szCs w:val="24"/>
          <w:rtl w:val="0"/>
        </w:rPr>
        <w:t xml:space="preserve">, or </w:t>
      </w:r>
      <w:r>
        <w:rPr>
          <w:rFonts w:ascii="Roboto" w:hAnsi="Roboto" w:eastAsia="Roboto" w:cs="Roboto"/>
          <w:b/>
          <w:bCs/>
          <w:color w:val="188038"/>
          <w:sz w:val="24"/>
          <w:szCs w:val="24"/>
          <w:rtl w:val="0"/>
        </w:rPr>
        <w:t>join</w:t>
      </w:r>
      <w:r>
        <w:rPr>
          <w:rFonts w:ascii="Roboto" w:hAnsi="Roboto" w:eastAsia="Roboto" w:cs="Roboto"/>
          <w:color w:val="188038"/>
          <w:sz w:val="24"/>
          <w:szCs w:val="24"/>
          <w:rtl w:val="0"/>
        </w:rPr>
        <w:t xml:space="preserve"> </w:t>
      </w:r>
      <w:r>
        <w:rPr>
          <w:rFonts w:ascii="Roboto" w:hAnsi="Roboto" w:eastAsia="Roboto" w:cs="Roboto"/>
          <w:sz w:val="24"/>
          <w:szCs w:val="24"/>
          <w:rtl w:val="0"/>
        </w:rPr>
        <w:t>if combining DataFrames.</w:t>
      </w:r>
    </w:p>
    <w:p w14:paraId="00000043">
      <w:pPr>
        <w:numPr>
          <w:ilvl w:val="0"/>
          <w:numId w:val="9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Create new fields such as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engagement_score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log-transformed metrics</w:t>
      </w:r>
      <w:r>
        <w:rPr>
          <w:rFonts w:ascii="Roboto" w:hAnsi="Roboto" w:eastAsia="Roboto" w:cs="Roboto"/>
          <w:sz w:val="24"/>
          <w:szCs w:val="24"/>
          <w:rtl w:val="0"/>
        </w:rPr>
        <w:t xml:space="preserve"> (optional), and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hashtag_count</w:t>
      </w:r>
      <w:r>
        <w:rPr>
          <w:rFonts w:ascii="Roboto" w:hAnsi="Roboto" w:eastAsia="Roboto" w:cs="Roboto"/>
          <w:sz w:val="24"/>
          <w:szCs w:val="24"/>
          <w:rtl w:val="0"/>
        </w:rPr>
        <w:t>.</w:t>
      </w:r>
    </w:p>
    <w:p w14:paraId="00000044">
      <w:pPr>
        <w:numPr>
          <w:ilvl w:val="0"/>
          <w:numId w:val="9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Perform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groupby</w:t>
      </w:r>
      <w:r>
        <w:rPr>
          <w:rFonts w:ascii="Roboto" w:hAnsi="Roboto" w:eastAsia="Roboto" w:cs="Roboto"/>
          <w:sz w:val="24"/>
          <w:szCs w:val="24"/>
          <w:rtl w:val="0"/>
        </w:rPr>
        <w:t xml:space="preserve"> summaries by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post_type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country</w:t>
      </w:r>
      <w:r>
        <w:rPr>
          <w:rFonts w:ascii="Roboto" w:hAnsi="Roboto" w:eastAsia="Roboto" w:cs="Roboto"/>
          <w:sz w:val="24"/>
          <w:szCs w:val="24"/>
          <w:rtl w:val="0"/>
        </w:rPr>
        <w:t xml:space="preserve">, and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sentiment</w:t>
      </w:r>
      <w:r>
        <w:rPr>
          <w:rFonts w:ascii="Roboto" w:hAnsi="Roboto" w:eastAsia="Roboto" w:cs="Roboto"/>
          <w:sz w:val="24"/>
          <w:szCs w:val="24"/>
          <w:rtl w:val="0"/>
        </w:rPr>
        <w:t>.</w:t>
      </w:r>
    </w:p>
    <w:p w14:paraId="00000045">
      <w:pPr>
        <w:pStyle w:val="4"/>
        <w:keepNext w:val="0"/>
        <w:keepLines w:val="0"/>
        <w:numPr>
          <w:ilvl w:val="0"/>
          <w:numId w:val="10"/>
        </w:numPr>
        <w:spacing w:before="0" w:beforeAutospacing="0"/>
        <w:ind w:left="72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13" w:name="_ityh644f7lw6" w:colFirst="0" w:colLast="0"/>
      <w:bookmarkEnd w:id="13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 xml:space="preserve">Task 5 — Statistical Analysis </w:t>
      </w:r>
    </w:p>
    <w:p w14:paraId="00000046">
      <w:pPr>
        <w:spacing w:before="240" w:after="240"/>
        <w:ind w:left="720" w:firstLine="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 xml:space="preserve">Compute descriptive stats for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likes, comments, shares, watch_time, engagement_rate, followers</w:t>
      </w:r>
      <w:r>
        <w:rPr>
          <w:rFonts w:ascii="Roboto" w:hAnsi="Roboto" w:eastAsia="Roboto" w:cs="Roboto"/>
          <w:sz w:val="24"/>
          <w:szCs w:val="24"/>
          <w:rtl w:val="0"/>
        </w:rPr>
        <w:t>:</w:t>
      </w:r>
    </w:p>
    <w:p w14:paraId="00000047">
      <w:pPr>
        <w:numPr>
          <w:ilvl w:val="0"/>
          <w:numId w:val="11"/>
        </w:numPr>
        <w:spacing w:before="24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 w:val="0"/>
        </w:rPr>
        <w:t>Mean, median, mode</w:t>
      </w:r>
    </w:p>
    <w:p w14:paraId="00000048">
      <w:pPr>
        <w:numPr>
          <w:ilvl w:val="0"/>
          <w:numId w:val="11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 w:val="0"/>
        </w:rPr>
        <w:t>Standard deviation, variance</w:t>
      </w:r>
    </w:p>
    <w:p w14:paraId="00000049">
      <w:pPr>
        <w:numPr>
          <w:ilvl w:val="0"/>
          <w:numId w:val="11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 w:val="0"/>
        </w:rPr>
        <w:t>Percentiles</w:t>
      </w:r>
    </w:p>
    <w:p w14:paraId="0000004A">
      <w:pPr>
        <w:numPr>
          <w:ilvl w:val="0"/>
          <w:numId w:val="11"/>
        </w:numPr>
        <w:spacing w:before="0" w:beforeAutospacing="0" w:after="240"/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i/>
          <w:iCs/>
          <w:sz w:val="24"/>
          <w:szCs w:val="24"/>
          <w:rtl w:val="0"/>
        </w:rPr>
        <w:t>(Optional)</w:t>
      </w:r>
      <w:r>
        <w:rPr>
          <w:rFonts w:ascii="Roboto" w:hAnsi="Roboto" w:eastAsia="Roboto" w:cs="Roboto"/>
          <w:sz w:val="24"/>
          <w:szCs w:val="24"/>
          <w:rtl w:val="0"/>
        </w:rPr>
        <w:t xml:space="preserve"> 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Skewness and kurtosis</w:t>
      </w:r>
    </w:p>
    <w:p w14:paraId="0000004B">
      <w:pPr>
        <w:spacing w:before="240" w:after="240"/>
        <w:ind w:left="720" w:firstLine="0"/>
        <w:rPr>
          <w:rFonts w:ascii="Roboto" w:hAnsi="Roboto" w:eastAsia="Roboto" w:cs="Roboto"/>
          <w:b/>
          <w:bCs/>
          <w:sz w:val="24"/>
          <w:szCs w:val="24"/>
        </w:rPr>
      </w:pPr>
    </w:p>
    <w:p w14:paraId="0000004C">
      <w:pPr>
        <w:spacing w:before="240" w:after="240"/>
        <w:ind w:left="720" w:firstLine="0"/>
        <w:rPr>
          <w:rFonts w:ascii="Roboto" w:hAnsi="Roboto" w:eastAsia="Roboto" w:cs="Roboto"/>
          <w:b/>
          <w:bCs/>
          <w:sz w:val="24"/>
          <w:szCs w:val="24"/>
        </w:rPr>
      </w:pPr>
    </w:p>
    <w:p w14:paraId="0000004D">
      <w:pPr>
        <w:pStyle w:val="4"/>
        <w:keepNext w:val="0"/>
        <w:keepLines w:val="0"/>
        <w:numPr>
          <w:ilvl w:val="0"/>
          <w:numId w:val="12"/>
        </w:numPr>
        <w:spacing w:before="280" w:after="0" w:afterAutospacing="0"/>
        <w:ind w:left="72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14" w:name="_ryvtld1xyu8d" w:colFirst="0" w:colLast="0"/>
      <w:bookmarkEnd w:id="14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>Task 6 — Data Visualization (Min. 8 Plots Required)</w:t>
      </w:r>
    </w:p>
    <w:p w14:paraId="0000004E">
      <w:pPr>
        <w:pStyle w:val="5"/>
        <w:keepNext w:val="0"/>
        <w:keepLines w:val="0"/>
        <w:numPr>
          <w:ilvl w:val="0"/>
          <w:numId w:val="13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b/>
          <w:bCs/>
          <w:color w:val="000000"/>
          <w:sz w:val="22"/>
          <w:szCs w:val="22"/>
          <w:u w:val="none"/>
        </w:rPr>
      </w:pPr>
      <w:bookmarkStart w:id="15" w:name="_u3m1ls4qqrg3" w:colFirst="0" w:colLast="0"/>
      <w:bookmarkEnd w:id="15"/>
      <w:r>
        <w:rPr>
          <w:rFonts w:ascii="Roboto" w:hAnsi="Roboto" w:eastAsia="Roboto" w:cs="Roboto"/>
          <w:b/>
          <w:bCs/>
          <w:color w:val="000000"/>
          <w:sz w:val="22"/>
          <w:szCs w:val="22"/>
          <w:rtl w:val="0"/>
        </w:rPr>
        <w:t>Matplotlib</w:t>
      </w:r>
    </w:p>
    <w:p w14:paraId="0000004F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16" w:name="_xvflkuyf2531" w:colFirst="0" w:colLast="0"/>
      <w:bookmarkEnd w:id="16"/>
      <w:r>
        <w:rPr>
          <w:rFonts w:ascii="Roboto" w:hAnsi="Roboto" w:eastAsia="Roboto" w:cs="Roboto"/>
          <w:b/>
          <w:bCs/>
          <w:color w:val="000000"/>
          <w:rtl w:val="0"/>
        </w:rPr>
        <w:t>Scatter:</w:t>
      </w:r>
      <w:r>
        <w:rPr>
          <w:rFonts w:ascii="Roboto" w:hAnsi="Roboto" w:eastAsia="Roboto" w:cs="Roboto"/>
          <w:color w:val="000000"/>
          <w:rtl w:val="0"/>
        </w:rPr>
        <w:t xml:space="preserve"> </w:t>
      </w:r>
      <w:r>
        <w:rPr>
          <w:rFonts w:ascii="Roboto" w:hAnsi="Roboto" w:eastAsia="Roboto" w:cs="Roboto"/>
          <w:i/>
          <w:iCs/>
          <w:color w:val="000000"/>
          <w:rtl w:val="0"/>
        </w:rPr>
        <w:t>likes vs impressions</w:t>
      </w:r>
    </w:p>
    <w:p w14:paraId="00000050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17" w:name="_8tm1p236kx9j" w:colFirst="0" w:colLast="0"/>
      <w:bookmarkEnd w:id="17"/>
      <w:r>
        <w:rPr>
          <w:rFonts w:ascii="Roboto" w:hAnsi="Roboto" w:eastAsia="Roboto" w:cs="Roboto"/>
          <w:b/>
          <w:bCs/>
          <w:color w:val="000000"/>
          <w:rtl w:val="0"/>
        </w:rPr>
        <w:t>Line:</w:t>
      </w:r>
      <w:r>
        <w:rPr>
          <w:rFonts w:ascii="Roboto" w:hAnsi="Roboto" w:eastAsia="Roboto" w:cs="Roboto"/>
          <w:i/>
          <w:iCs/>
          <w:color w:val="000000"/>
          <w:rtl w:val="0"/>
        </w:rPr>
        <w:t xml:space="preserve"> daily engagement trend</w:t>
      </w:r>
    </w:p>
    <w:p w14:paraId="00000051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18" w:name="_gr7m5qrmb37j" w:colFirst="0" w:colLast="0"/>
      <w:bookmarkEnd w:id="18"/>
      <w:r>
        <w:rPr>
          <w:rFonts w:ascii="Roboto" w:hAnsi="Roboto" w:eastAsia="Roboto" w:cs="Roboto"/>
          <w:b/>
          <w:bCs/>
          <w:color w:val="000000"/>
          <w:rtl w:val="0"/>
        </w:rPr>
        <w:t xml:space="preserve">Bar: </w:t>
      </w:r>
      <w:r>
        <w:rPr>
          <w:rFonts w:ascii="Roboto" w:hAnsi="Roboto" w:eastAsia="Roboto" w:cs="Roboto"/>
          <w:i/>
          <w:iCs/>
          <w:color w:val="000000"/>
          <w:rtl w:val="0"/>
        </w:rPr>
        <w:t>posts by category</w:t>
      </w:r>
    </w:p>
    <w:p w14:paraId="00000052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19" w:name="_ca96w5nxqyux" w:colFirst="0" w:colLast="0"/>
      <w:bookmarkEnd w:id="19"/>
      <w:r>
        <w:rPr>
          <w:rFonts w:ascii="Roboto" w:hAnsi="Roboto" w:eastAsia="Roboto" w:cs="Roboto"/>
          <w:b/>
          <w:bCs/>
          <w:color w:val="000000"/>
          <w:rtl w:val="0"/>
        </w:rPr>
        <w:t xml:space="preserve">Pie: </w:t>
      </w:r>
      <w:r>
        <w:rPr>
          <w:rFonts w:ascii="Roboto" w:hAnsi="Roboto" w:eastAsia="Roboto" w:cs="Roboto"/>
          <w:i/>
          <w:iCs/>
          <w:color w:val="000000"/>
          <w:rtl w:val="0"/>
        </w:rPr>
        <w:t>gender distribution</w:t>
      </w:r>
    </w:p>
    <w:p w14:paraId="00000053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20" w:name="_jli5l2uu90z9" w:colFirst="0" w:colLast="0"/>
      <w:bookmarkEnd w:id="20"/>
      <w:r>
        <w:rPr>
          <w:rFonts w:ascii="Roboto" w:hAnsi="Roboto" w:eastAsia="Roboto" w:cs="Roboto"/>
          <w:b/>
          <w:bCs/>
          <w:color w:val="000000"/>
          <w:rtl w:val="0"/>
        </w:rPr>
        <w:t xml:space="preserve">Histogram: </w:t>
      </w:r>
      <w:r>
        <w:rPr>
          <w:rFonts w:ascii="Roboto" w:hAnsi="Roboto" w:eastAsia="Roboto" w:cs="Roboto"/>
          <w:i/>
          <w:iCs/>
          <w:color w:val="000000"/>
          <w:rtl w:val="0"/>
        </w:rPr>
        <w:t>age</w:t>
      </w:r>
    </w:p>
    <w:p w14:paraId="1E57D304">
      <w:pPr>
        <w:pStyle w:val="5"/>
        <w:keepNext w:val="0"/>
        <w:keepLines w:val="0"/>
        <w:numPr>
          <w:ilvl w:val="1"/>
          <w:numId w:val="13"/>
        </w:numPr>
        <w:spacing w:before="0" w:beforeAutospacing="0" w:after="40"/>
        <w:ind w:left="2160" w:hanging="360"/>
        <w:rPr>
          <w:rFonts w:ascii="Roboto" w:hAnsi="Roboto" w:eastAsia="Roboto" w:cs="Roboto"/>
          <w:b/>
          <w:bCs/>
        </w:rPr>
      </w:pPr>
      <w:bookmarkStart w:id="21" w:name="_pbuzd5g4lzvj" w:colFirst="0" w:colLast="0"/>
      <w:bookmarkEnd w:id="21"/>
      <w:r>
        <w:rPr>
          <w:rFonts w:ascii="Roboto" w:hAnsi="Roboto" w:eastAsia="Roboto" w:cs="Roboto"/>
          <w:b/>
          <w:bCs/>
          <w:color w:val="000000"/>
          <w:rtl w:val="0"/>
        </w:rPr>
        <w:t xml:space="preserve">Box: </w:t>
      </w:r>
      <w:r>
        <w:rPr>
          <w:rFonts w:ascii="Roboto" w:hAnsi="Roboto" w:eastAsia="Roboto" w:cs="Roboto"/>
          <w:i/>
          <w:iCs/>
          <w:color w:val="000000"/>
          <w:rtl w:val="0"/>
        </w:rPr>
        <w:t>engagement rate</w:t>
      </w:r>
    </w:p>
    <w:p w14:paraId="7463BFB4">
      <w:pPr>
        <w:ind w:left="1440" w:firstLine="0"/>
      </w:pPr>
    </w:p>
    <w:p w14:paraId="00000056">
      <w:pPr>
        <w:pStyle w:val="5"/>
        <w:keepNext w:val="0"/>
        <w:keepLines w:val="0"/>
        <w:numPr>
          <w:ilvl w:val="0"/>
          <w:numId w:val="13"/>
        </w:numPr>
        <w:spacing w:before="240" w:after="0" w:afterAutospacing="0"/>
        <w:ind w:left="1440" w:hanging="360"/>
      </w:pPr>
      <w:bookmarkStart w:id="22" w:name="_nlmszwef0vft" w:colFirst="0" w:colLast="0"/>
      <w:bookmarkEnd w:id="22"/>
      <w:r>
        <w:rPr>
          <w:rFonts w:ascii="Roboto" w:hAnsi="Roboto" w:eastAsia="Roboto" w:cs="Roboto"/>
          <w:b/>
          <w:bCs/>
          <w:color w:val="000000"/>
          <w:sz w:val="22"/>
          <w:szCs w:val="22"/>
          <w:rtl w:val="0"/>
        </w:rPr>
        <w:t>Seaborn</w:t>
      </w:r>
    </w:p>
    <w:p w14:paraId="00000057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23" w:name="_m1knerccop02" w:colFirst="0" w:colLast="0"/>
      <w:bookmarkEnd w:id="23"/>
      <w:r>
        <w:rPr>
          <w:rFonts w:ascii="Roboto" w:hAnsi="Roboto" w:eastAsia="Roboto" w:cs="Roboto"/>
          <w:b/>
          <w:bCs/>
          <w:color w:val="000000"/>
          <w:rtl w:val="0"/>
        </w:rPr>
        <w:t xml:space="preserve">Count plot: </w:t>
      </w:r>
      <w:r>
        <w:rPr>
          <w:rFonts w:ascii="Roboto" w:hAnsi="Roboto" w:eastAsia="Roboto" w:cs="Roboto"/>
          <w:i/>
          <w:iCs/>
          <w:color w:val="000000"/>
          <w:rtl w:val="0"/>
        </w:rPr>
        <w:t>post type</w:t>
      </w:r>
    </w:p>
    <w:p w14:paraId="00000058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24" w:name="_iaxgxno9ffo6" w:colFirst="0" w:colLast="0"/>
      <w:bookmarkEnd w:id="24"/>
      <w:r>
        <w:rPr>
          <w:rFonts w:ascii="Roboto" w:hAnsi="Roboto" w:eastAsia="Roboto" w:cs="Roboto"/>
          <w:b/>
          <w:bCs/>
          <w:color w:val="000000"/>
          <w:rtl w:val="0"/>
        </w:rPr>
        <w:t xml:space="preserve">Bar plot: </w:t>
      </w:r>
      <w:r>
        <w:rPr>
          <w:rFonts w:ascii="Roboto" w:hAnsi="Roboto" w:eastAsia="Roboto" w:cs="Roboto"/>
          <w:i/>
          <w:iCs/>
          <w:color w:val="000000"/>
          <w:rtl w:val="0"/>
        </w:rPr>
        <w:t>avg likes by category</w:t>
      </w:r>
    </w:p>
    <w:p w14:paraId="00000059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25" w:name="_fwt71cumyyjm" w:colFirst="0" w:colLast="0"/>
      <w:bookmarkEnd w:id="25"/>
      <w:r>
        <w:rPr>
          <w:rFonts w:ascii="Roboto" w:hAnsi="Roboto" w:eastAsia="Roboto" w:cs="Roboto"/>
          <w:b/>
          <w:bCs/>
          <w:color w:val="000000"/>
          <w:rtl w:val="0"/>
        </w:rPr>
        <w:t>Violin:</w:t>
      </w:r>
      <w:r>
        <w:rPr>
          <w:rFonts w:ascii="Roboto" w:hAnsi="Roboto" w:eastAsia="Roboto" w:cs="Roboto"/>
          <w:i/>
          <w:iCs/>
          <w:color w:val="000000"/>
          <w:rtl w:val="0"/>
        </w:rPr>
        <w:t xml:space="preserve"> followers vs sentiment</w:t>
      </w:r>
    </w:p>
    <w:p w14:paraId="0000005A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26" w:name="_cynn7wun0zlq" w:colFirst="0" w:colLast="0"/>
      <w:bookmarkEnd w:id="26"/>
      <w:r>
        <w:rPr>
          <w:rFonts w:ascii="Roboto" w:hAnsi="Roboto" w:eastAsia="Roboto" w:cs="Roboto"/>
          <w:b/>
          <w:bCs/>
          <w:color w:val="000000"/>
          <w:rtl w:val="0"/>
        </w:rPr>
        <w:t xml:space="preserve">Pair plot: </w:t>
      </w:r>
      <w:r>
        <w:rPr>
          <w:rFonts w:ascii="Roboto" w:hAnsi="Roboto" w:eastAsia="Roboto" w:cs="Roboto"/>
          <w:i/>
          <w:iCs/>
          <w:color w:val="000000"/>
          <w:rtl w:val="0"/>
        </w:rPr>
        <w:t>numeric features</w:t>
      </w:r>
    </w:p>
    <w:p w14:paraId="0000005B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27" w:name="_pvzc042dx0rc" w:colFirst="0" w:colLast="0"/>
      <w:bookmarkEnd w:id="27"/>
      <w:r>
        <w:rPr>
          <w:rFonts w:ascii="Roboto" w:hAnsi="Roboto" w:eastAsia="Roboto" w:cs="Roboto"/>
          <w:b/>
          <w:bCs/>
          <w:color w:val="000000"/>
          <w:rtl w:val="0"/>
        </w:rPr>
        <w:t>Heatmap:</w:t>
      </w:r>
      <w:r>
        <w:rPr>
          <w:rFonts w:ascii="Roboto" w:hAnsi="Roboto" w:eastAsia="Roboto" w:cs="Roboto"/>
          <w:i/>
          <w:iCs/>
          <w:color w:val="000000"/>
          <w:rtl w:val="0"/>
        </w:rPr>
        <w:t xml:space="preserve"> correlation matrix</w:t>
      </w:r>
    </w:p>
    <w:p w14:paraId="0000005C">
      <w:pPr>
        <w:pStyle w:val="5"/>
        <w:keepNext w:val="0"/>
        <w:keepLines w:val="0"/>
        <w:numPr>
          <w:ilvl w:val="1"/>
          <w:numId w:val="13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</w:rPr>
      </w:pPr>
      <w:bookmarkStart w:id="28" w:name="_frdbv77mow8r" w:colFirst="0" w:colLast="0"/>
      <w:bookmarkEnd w:id="28"/>
      <w:r>
        <w:rPr>
          <w:rFonts w:ascii="Roboto" w:hAnsi="Roboto" w:eastAsia="Roboto" w:cs="Roboto"/>
          <w:b/>
          <w:bCs/>
          <w:color w:val="000000"/>
          <w:rtl w:val="0"/>
        </w:rPr>
        <w:t xml:space="preserve">Swarm plot: </w:t>
      </w:r>
      <w:r>
        <w:rPr>
          <w:rFonts w:ascii="Roboto" w:hAnsi="Roboto" w:eastAsia="Roboto" w:cs="Roboto"/>
          <w:i/>
          <w:iCs/>
          <w:color w:val="000000"/>
          <w:rtl w:val="0"/>
        </w:rPr>
        <w:t>engagement vs device</w:t>
      </w:r>
    </w:p>
    <w:p w14:paraId="0000005D">
      <w:pPr>
        <w:pStyle w:val="5"/>
        <w:keepNext w:val="0"/>
        <w:keepLines w:val="0"/>
        <w:numPr>
          <w:ilvl w:val="0"/>
          <w:numId w:val="14"/>
        </w:numPr>
        <w:spacing w:before="0" w:beforeAutospacing="0" w:after="0" w:afterAutospacing="0"/>
        <w:ind w:left="720" w:hanging="360"/>
        <w:rPr>
          <w:rFonts w:ascii="Roboto" w:hAnsi="Roboto" w:eastAsia="Roboto" w:cs="Roboto"/>
          <w:b/>
          <w:bCs/>
          <w:color w:val="000000"/>
          <w:u w:val="none"/>
        </w:rPr>
      </w:pPr>
      <w:bookmarkStart w:id="29" w:name="_9yuptqehgqmz" w:colFirst="0" w:colLast="0"/>
      <w:bookmarkEnd w:id="29"/>
      <w:r>
        <w:rPr>
          <w:rFonts w:ascii="Roboto" w:hAnsi="Roboto" w:eastAsia="Roboto" w:cs="Roboto"/>
          <w:b/>
          <w:bCs/>
          <w:color w:val="000000"/>
          <w:rtl w:val="0"/>
        </w:rPr>
        <w:t>Plotly (Interactive)</w:t>
      </w:r>
    </w:p>
    <w:p w14:paraId="0000005E">
      <w:pPr>
        <w:pStyle w:val="5"/>
        <w:keepNext w:val="0"/>
        <w:keepLines w:val="0"/>
        <w:numPr>
          <w:ilvl w:val="1"/>
          <w:numId w:val="14"/>
        </w:numPr>
        <w:spacing w:before="0" w:beforeAutospacing="0" w:after="40"/>
        <w:ind w:left="1440" w:hanging="360"/>
        <w:rPr>
          <w:rFonts w:ascii="Roboto" w:hAnsi="Roboto" w:eastAsia="Roboto" w:cs="Roboto"/>
          <w:i/>
          <w:iCs/>
          <w:color w:val="000000"/>
        </w:rPr>
      </w:pPr>
      <w:bookmarkStart w:id="30" w:name="_p9t7dhhlddhg" w:colFirst="0" w:colLast="0"/>
      <w:bookmarkEnd w:id="30"/>
      <w:r>
        <w:rPr>
          <w:rFonts w:ascii="Roboto" w:hAnsi="Roboto" w:eastAsia="Roboto" w:cs="Roboto"/>
          <w:i/>
          <w:iCs/>
          <w:color w:val="000000"/>
          <w:sz w:val="24"/>
          <w:szCs w:val="24"/>
          <w:rtl w:val="0"/>
        </w:rPr>
        <w:t>Interactive line chart/</w:t>
      </w:r>
      <w:r>
        <w:rPr>
          <w:rFonts w:ascii="Roboto" w:hAnsi="Roboto" w:eastAsia="Roboto" w:cs="Roboto"/>
          <w:i/>
          <w:iCs/>
          <w:color w:val="000000"/>
          <w:rtl w:val="0"/>
        </w:rPr>
        <w:t>bar chart/bubble/scatter chart</w:t>
      </w:r>
    </w:p>
    <w:p w14:paraId="0000005F">
      <w:pPr>
        <w:ind w:left="1440" w:firstLine="0"/>
      </w:pPr>
    </w:p>
    <w:p w14:paraId="00000060">
      <w:pPr>
        <w:pStyle w:val="2"/>
        <w:keepNext w:val="0"/>
        <w:keepLines w:val="0"/>
        <w:numPr>
          <w:ilvl w:val="0"/>
          <w:numId w:val="15"/>
        </w:numPr>
        <w:spacing w:before="480" w:after="0" w:afterAutospacing="0"/>
        <w:ind w:left="720" w:hanging="360"/>
        <w:rPr>
          <w:rFonts w:ascii="Roboto" w:hAnsi="Roboto" w:eastAsia="Roboto" w:cs="Roboto"/>
          <w:b/>
          <w:bCs/>
          <w:sz w:val="26"/>
          <w:szCs w:val="26"/>
          <w:u w:val="none"/>
        </w:rPr>
      </w:pPr>
      <w:bookmarkStart w:id="31" w:name="_d8dhtpddkvjn" w:colFirst="0" w:colLast="0"/>
      <w:bookmarkEnd w:id="31"/>
      <w:r>
        <w:rPr>
          <w:rFonts w:ascii="Roboto" w:hAnsi="Roboto" w:eastAsia="Roboto" w:cs="Roboto"/>
          <w:b/>
          <w:bCs/>
          <w:sz w:val="26"/>
          <w:szCs w:val="26"/>
          <w:rtl w:val="0"/>
        </w:rPr>
        <w:t>Final Insights should Include following analysis</w:t>
      </w:r>
    </w:p>
    <w:p w14:paraId="00000061">
      <w:pPr>
        <w:pStyle w:val="4"/>
        <w:keepNext w:val="0"/>
        <w:keepLines w:val="0"/>
        <w:numPr>
          <w:ilvl w:val="0"/>
          <w:numId w:val="16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32" w:name="_lpqascqfrudm" w:colFirst="0" w:colLast="0"/>
      <w:bookmarkEnd w:id="32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>Content Performance</w:t>
      </w:r>
    </w:p>
    <w:p w14:paraId="00000062">
      <w:pPr>
        <w:pStyle w:val="4"/>
        <w:keepNext w:val="0"/>
        <w:keepLines w:val="0"/>
        <w:numPr>
          <w:ilvl w:val="1"/>
          <w:numId w:val="16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i/>
          <w:iCs/>
          <w:color w:val="000000"/>
          <w:sz w:val="26"/>
          <w:szCs w:val="26"/>
        </w:rPr>
      </w:pPr>
      <w:bookmarkStart w:id="33" w:name="_pwr45kf4d77" w:colFirst="0" w:colLast="0"/>
      <w:bookmarkEnd w:id="33"/>
      <w:r>
        <w:rPr>
          <w:rFonts w:ascii="Roboto" w:hAnsi="Roboto" w:eastAsia="Roboto" w:cs="Roboto"/>
          <w:i/>
          <w:iCs/>
          <w:color w:val="000000"/>
          <w:rtl w:val="0"/>
        </w:rPr>
        <w:t>Which post types have highest engagement?</w:t>
      </w:r>
    </w:p>
    <w:p w14:paraId="00000063">
      <w:pPr>
        <w:pStyle w:val="4"/>
        <w:keepNext w:val="0"/>
        <w:keepLines w:val="0"/>
        <w:numPr>
          <w:ilvl w:val="1"/>
          <w:numId w:val="16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i/>
          <w:iCs/>
          <w:color w:val="000000"/>
          <w:sz w:val="26"/>
          <w:szCs w:val="26"/>
        </w:rPr>
      </w:pPr>
      <w:bookmarkStart w:id="34" w:name="_nj8abnhnvok" w:colFirst="0" w:colLast="0"/>
      <w:bookmarkEnd w:id="34"/>
      <w:r>
        <w:rPr>
          <w:rFonts w:ascii="Roboto" w:hAnsi="Roboto" w:eastAsia="Roboto" w:cs="Roboto"/>
          <w:i/>
          <w:iCs/>
          <w:color w:val="000000"/>
          <w:rtl w:val="0"/>
        </w:rPr>
        <w:t>Best-performing content category?</w:t>
      </w:r>
    </w:p>
    <w:p w14:paraId="00000064">
      <w:pPr>
        <w:pStyle w:val="4"/>
        <w:keepNext w:val="0"/>
        <w:keepLines w:val="0"/>
        <w:numPr>
          <w:ilvl w:val="1"/>
          <w:numId w:val="16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35" w:name="_p6nfe2awd21l" w:colFirst="0" w:colLast="0"/>
      <w:bookmarkEnd w:id="35"/>
      <w:r>
        <w:rPr>
          <w:rFonts w:ascii="Roboto" w:hAnsi="Roboto" w:eastAsia="Roboto" w:cs="Roboto"/>
          <w:i/>
          <w:iCs/>
          <w:color w:val="000000"/>
          <w:rtl w:val="0"/>
        </w:rPr>
        <w:t>Which countries have highest avg engagement rate?</w:t>
      </w:r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 xml:space="preserve"> </w:t>
      </w:r>
    </w:p>
    <w:p w14:paraId="00000065">
      <w:pPr>
        <w:pStyle w:val="4"/>
        <w:keepNext w:val="0"/>
        <w:keepLines w:val="0"/>
        <w:numPr>
          <w:ilvl w:val="0"/>
          <w:numId w:val="17"/>
        </w:numPr>
        <w:spacing w:before="0" w:beforeAutospacing="0" w:after="0" w:afterAutospacing="0"/>
        <w:ind w:left="144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36" w:name="_87dy342obmmr" w:colFirst="0" w:colLast="0"/>
      <w:bookmarkEnd w:id="36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>User Trends</w:t>
      </w:r>
    </w:p>
    <w:p w14:paraId="00000066">
      <w:pPr>
        <w:pStyle w:val="4"/>
        <w:keepNext w:val="0"/>
        <w:keepLines w:val="0"/>
        <w:numPr>
          <w:ilvl w:val="1"/>
          <w:numId w:val="17"/>
        </w:numPr>
        <w:spacing w:before="0" w:beforeAutospacing="0" w:after="0" w:afterAutospacing="0"/>
        <w:ind w:left="2160" w:hanging="360"/>
        <w:rPr>
          <w:rFonts w:ascii="Roboto" w:hAnsi="Roboto" w:eastAsia="Roboto" w:cs="Roboto"/>
          <w:i/>
          <w:iCs/>
          <w:color w:val="000000"/>
          <w:sz w:val="26"/>
          <w:szCs w:val="26"/>
        </w:rPr>
      </w:pPr>
      <w:bookmarkStart w:id="37" w:name="_zgwxb4dwc2h8" w:colFirst="0" w:colLast="0"/>
      <w:bookmarkEnd w:id="37"/>
      <w:r>
        <w:rPr>
          <w:rFonts w:ascii="Roboto" w:hAnsi="Roboto" w:eastAsia="Roboto" w:cs="Roboto"/>
          <w:i/>
          <w:iCs/>
          <w:color w:val="000000"/>
          <w:rtl w:val="0"/>
        </w:rPr>
        <w:t>How age affects engagement</w:t>
      </w:r>
    </w:p>
    <w:p w14:paraId="00000067">
      <w:pPr>
        <w:pStyle w:val="4"/>
        <w:keepNext w:val="0"/>
        <w:keepLines w:val="0"/>
        <w:numPr>
          <w:ilvl w:val="1"/>
          <w:numId w:val="17"/>
        </w:numPr>
        <w:spacing w:before="0" w:beforeAutospacing="0"/>
        <w:ind w:left="2160" w:hanging="360"/>
        <w:rPr>
          <w:rFonts w:ascii="Roboto" w:hAnsi="Roboto" w:eastAsia="Roboto" w:cs="Roboto"/>
          <w:b/>
          <w:bCs/>
          <w:color w:val="000000"/>
          <w:sz w:val="26"/>
          <w:szCs w:val="26"/>
          <w:u w:val="none"/>
        </w:rPr>
      </w:pPr>
      <w:bookmarkStart w:id="38" w:name="_dtg5t4liso6n" w:colFirst="0" w:colLast="0"/>
      <w:bookmarkEnd w:id="38"/>
      <w:r>
        <w:rPr>
          <w:rFonts w:ascii="Roboto" w:hAnsi="Roboto" w:eastAsia="Roboto" w:cs="Roboto"/>
          <w:i/>
          <w:iCs/>
          <w:color w:val="000000"/>
          <w:rtl w:val="0"/>
        </w:rPr>
        <w:t>Performance difference for verified accounts</w:t>
      </w:r>
      <w:r>
        <w:rPr>
          <w:rFonts w:ascii="Roboto" w:hAnsi="Roboto" w:eastAsia="Roboto" w:cs="Roboto"/>
          <w:b/>
          <w:bCs/>
          <w:color w:val="000000"/>
          <w:rtl w:val="0"/>
        </w:rPr>
        <w:br w:type="textWrapping"/>
      </w:r>
    </w:p>
    <w:p w14:paraId="00000068">
      <w:pPr>
        <w:pStyle w:val="4"/>
        <w:keepNext w:val="0"/>
        <w:keepLines w:val="0"/>
        <w:spacing w:before="280"/>
        <w:ind w:left="720" w:firstLine="0"/>
        <w:rPr>
          <w:rFonts w:ascii="Roboto" w:hAnsi="Roboto" w:eastAsia="Roboto" w:cs="Roboto"/>
          <w:b/>
          <w:bCs/>
          <w:color w:val="000000"/>
          <w:sz w:val="26"/>
          <w:szCs w:val="26"/>
        </w:rPr>
      </w:pPr>
      <w:bookmarkStart w:id="39" w:name="_prsxasnad2mc" w:colFirst="0" w:colLast="0"/>
      <w:bookmarkEnd w:id="39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>Behavioral Insights</w:t>
      </w:r>
    </w:p>
    <w:p w14:paraId="00000069">
      <w:pPr>
        <w:pStyle w:val="5"/>
        <w:keepNext w:val="0"/>
        <w:keepLines w:val="0"/>
        <w:numPr>
          <w:ilvl w:val="0"/>
          <w:numId w:val="18"/>
        </w:numPr>
        <w:spacing w:before="240" w:after="0" w:afterAutospacing="0"/>
        <w:ind w:left="1440" w:hanging="360"/>
        <w:rPr>
          <w:rFonts w:ascii="Roboto" w:hAnsi="Roboto" w:eastAsia="Roboto" w:cs="Roboto"/>
          <w:b/>
          <w:bCs/>
          <w:color w:val="000000"/>
        </w:rPr>
      </w:pPr>
      <w:bookmarkStart w:id="40" w:name="_rwvjsrpjlgvo" w:colFirst="0" w:colLast="0"/>
      <w:r>
        <w:rPr>
          <w:rFonts w:ascii="Roboto" w:hAnsi="Roboto" w:eastAsia="Roboto" w:cs="Roboto"/>
          <w:b/>
          <w:bCs/>
          <w:color w:val="000000"/>
          <w:rtl w:val="0"/>
        </w:rPr>
        <w:t>Best time of day for impressions</w:t>
      </w:r>
      <w:r>
        <w:rPr>
          <w:rFonts w:ascii="Roboto" w:hAnsi="Roboto" w:eastAsia="Roboto" w:cs="Roboto"/>
          <w:b/>
          <w:bCs/>
          <w:color w:val="000000"/>
          <w:rtl w:val="0"/>
        </w:rPr>
        <w:br w:type="textWrapping"/>
      </w:r>
    </w:p>
    <w:p w14:paraId="0000006A">
      <w:pPr>
        <w:pStyle w:val="5"/>
        <w:keepNext w:val="0"/>
        <w:keepLines w:val="0"/>
        <w:numPr>
          <w:ilvl w:val="0"/>
          <w:numId w:val="18"/>
        </w:numPr>
        <w:spacing w:before="0" w:beforeAutospacing="0" w:after="240"/>
        <w:ind w:left="1440" w:hanging="360"/>
        <w:rPr>
          <w:rFonts w:ascii="Roboto" w:hAnsi="Roboto" w:eastAsia="Roboto" w:cs="Roboto"/>
          <w:b/>
          <w:bCs/>
          <w:color w:val="000000"/>
        </w:rPr>
      </w:pPr>
      <w:r>
        <w:rPr>
          <w:rFonts w:ascii="Roboto" w:hAnsi="Roboto" w:eastAsia="Roboto" w:cs="Roboto"/>
          <w:b/>
          <w:bCs/>
          <w:color w:val="000000"/>
          <w:rtl w:val="0"/>
        </w:rPr>
        <w:t>Device type impact on watch time</w:t>
      </w:r>
      <w:r>
        <w:rPr>
          <w:rFonts w:ascii="Roboto" w:hAnsi="Roboto" w:eastAsia="Roboto" w:cs="Roboto"/>
          <w:b/>
          <w:bCs/>
          <w:color w:val="000000"/>
          <w:rtl w:val="0"/>
        </w:rPr>
        <w:br w:type="textWrapping"/>
      </w:r>
    </w:p>
    <w:p w14:paraId="0000006B">
      <w:pPr>
        <w:pStyle w:val="4"/>
        <w:keepNext w:val="0"/>
        <w:keepLines w:val="0"/>
        <w:spacing w:before="280"/>
        <w:ind w:left="720" w:firstLine="0"/>
        <w:rPr>
          <w:rFonts w:ascii="Roboto" w:hAnsi="Roboto" w:eastAsia="Roboto" w:cs="Roboto"/>
          <w:b/>
          <w:bCs/>
          <w:color w:val="000000"/>
          <w:sz w:val="26"/>
          <w:szCs w:val="26"/>
        </w:rPr>
      </w:pPr>
      <w:bookmarkStart w:id="57" w:name="_GoBack"/>
      <w:bookmarkStart w:id="41" w:name="_uo7awkb23tcf" w:colFirst="0" w:colLast="0"/>
      <w:bookmarkEnd w:id="41"/>
      <w:r>
        <w:rPr>
          <w:rFonts w:ascii="Roboto" w:hAnsi="Roboto" w:eastAsia="Roboto" w:cs="Roboto"/>
          <w:b/>
          <w:bCs/>
          <w:color w:val="000000"/>
          <w:sz w:val="26"/>
          <w:szCs w:val="26"/>
          <w:rtl w:val="0"/>
        </w:rPr>
        <w:t>Sentiment Analysis</w:t>
      </w:r>
    </w:p>
    <w:bookmarkEnd w:id="57"/>
    <w:p w14:paraId="0000006C">
      <w:pPr>
        <w:pStyle w:val="5"/>
        <w:keepNext w:val="0"/>
        <w:keepLines w:val="0"/>
        <w:numPr>
          <w:ilvl w:val="0"/>
          <w:numId w:val="19"/>
        </w:numPr>
        <w:spacing w:before="240" w:after="0" w:afterAutospacing="0"/>
        <w:ind w:left="1440" w:hanging="360"/>
        <w:rPr>
          <w:rFonts w:ascii="Roboto" w:hAnsi="Roboto" w:eastAsia="Roboto" w:cs="Roboto"/>
          <w:b/>
          <w:bCs/>
          <w:color w:val="000000"/>
        </w:rPr>
      </w:pPr>
      <w:r>
        <w:rPr>
          <w:rFonts w:ascii="Roboto" w:hAnsi="Roboto" w:eastAsia="Roboto" w:cs="Roboto"/>
          <w:b/>
          <w:bCs/>
          <w:color w:val="000000"/>
          <w:rtl w:val="0"/>
        </w:rPr>
        <w:t>Which sentiment performs best</w:t>
      </w:r>
      <w:r>
        <w:rPr>
          <w:rFonts w:ascii="Roboto" w:hAnsi="Roboto" w:eastAsia="Roboto" w:cs="Roboto"/>
          <w:b/>
          <w:bCs/>
          <w:color w:val="000000"/>
          <w:rtl w:val="0"/>
        </w:rPr>
        <w:br w:type="textWrapping"/>
      </w:r>
    </w:p>
    <w:p w14:paraId="0000006D">
      <w:pPr>
        <w:pStyle w:val="5"/>
        <w:keepNext w:val="0"/>
        <w:keepLines w:val="0"/>
        <w:numPr>
          <w:ilvl w:val="0"/>
          <w:numId w:val="19"/>
        </w:numPr>
        <w:spacing w:before="0" w:beforeAutospacing="0" w:after="240"/>
        <w:ind w:left="1440" w:hanging="360"/>
        <w:rPr>
          <w:rFonts w:ascii="Roboto" w:hAnsi="Roboto" w:eastAsia="Roboto" w:cs="Roboto"/>
          <w:b/>
          <w:bCs/>
          <w:color w:val="000000"/>
        </w:rPr>
      </w:pPr>
      <w:bookmarkStart w:id="42" w:name="_xu9vg46ic2oc" w:colFirst="0" w:colLast="0"/>
      <w:bookmarkEnd w:id="42"/>
      <w:r>
        <w:rPr>
          <w:rFonts w:ascii="Roboto" w:hAnsi="Roboto" w:eastAsia="Roboto" w:cs="Roboto"/>
          <w:b/>
          <w:bCs/>
          <w:color w:val="000000"/>
          <w:rtl w:val="0"/>
        </w:rPr>
        <w:t>Behavior of negative/neutral sentiment posts</w:t>
      </w:r>
    </w:p>
    <w:bookmarkEnd w:id="40"/>
    <w:p w14:paraId="0000006E">
      <w:pPr>
        <w:pStyle w:val="5"/>
        <w:keepNext w:val="0"/>
        <w:keepLines w:val="0"/>
        <w:spacing w:before="240" w:after="40"/>
        <w:ind w:left="720" w:firstLine="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 w:val="0"/>
        </w:rPr>
        <w:br w:type="textWrapping"/>
      </w:r>
    </w:p>
    <w:p w14:paraId="000000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6" w:lineRule="auto"/>
        <w:ind w:left="0" w:right="0" w:firstLine="0"/>
        <w:jc w:val="left"/>
        <w:rPr>
          <w:rFonts w:ascii="Roboto" w:hAnsi="Roboto" w:eastAsia="Roboto" w:cs="Roboto"/>
          <w:sz w:val="24"/>
          <w:szCs w:val="24"/>
        </w:rPr>
      </w:pPr>
    </w:p>
    <w:p w14:paraId="00000070">
      <w:pPr>
        <w:pStyle w:val="2"/>
        <w:keepNext w:val="0"/>
        <w:keepLines w:val="0"/>
        <w:spacing w:before="480"/>
        <w:ind w:left="720" w:hanging="450"/>
        <w:rPr>
          <w:rFonts w:ascii="Roboto" w:hAnsi="Roboto" w:eastAsia="Roboto" w:cs="Roboto"/>
          <w:b/>
          <w:bCs/>
          <w:sz w:val="24"/>
          <w:szCs w:val="24"/>
        </w:rPr>
      </w:pPr>
      <w:bookmarkStart w:id="43" w:name="_eif2uzuvl08o" w:colFirst="0" w:colLast="0"/>
      <w:bookmarkEnd w:id="43"/>
    </w:p>
    <w:p w14:paraId="00000071">
      <w:pPr>
        <w:spacing w:before="120" w:after="12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 w:val="0"/>
        </w:rPr>
        <w:t>Deliverables:</w:t>
      </w:r>
    </w:p>
    <w:p w14:paraId="00000072">
      <w:pPr>
        <w:numPr>
          <w:ilvl w:val="0"/>
          <w:numId w:val="20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</w:pPr>
      <w:r>
        <w:rPr>
          <w:rFonts w:ascii="Roboto" w:hAnsi="Roboto" w:eastAsia="Roboto" w:cs="Roboto"/>
          <w:sz w:val="24"/>
          <w:szCs w:val="24"/>
          <w:rtl w:val="0"/>
        </w:rPr>
        <w:t xml:space="preserve">Complete the assignment in Google Colab or Jupyter Notebook. </w:t>
      </w:r>
    </w:p>
    <w:p w14:paraId="00000073">
      <w:pPr>
        <w:numPr>
          <w:ilvl w:val="0"/>
          <w:numId w:val="20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</w:pPr>
      <w:r>
        <w:rPr>
          <w:rFonts w:ascii="Roboto" w:hAnsi="Roboto" w:eastAsia="Roboto" w:cs="Roboto"/>
          <w:sz w:val="24"/>
          <w:szCs w:val="24"/>
          <w:rtl w:val="0"/>
        </w:rPr>
        <w:t xml:space="preserve">For Google Colab, share the notebook link with "View" access. If using Jupyter, upload the notebook to Google Drive and ensure "View" access is enabled. </w:t>
      </w:r>
    </w:p>
    <w:p w14:paraId="00000074">
      <w:pPr>
        <w:numPr>
          <w:ilvl w:val="0"/>
          <w:numId w:val="20"/>
        </w:numPr>
        <w:ind w:left="720" w:hanging="360"/>
      </w:pPr>
      <w:r>
        <w:rPr>
          <w:rFonts w:ascii="Roboto" w:hAnsi="Roboto" w:eastAsia="Roboto" w:cs="Roboto"/>
          <w:sz w:val="24"/>
          <w:szCs w:val="24"/>
          <w:rtl w:val="0"/>
        </w:rPr>
        <w:t>Clear one-page summary with findings supported by analysis</w:t>
      </w:r>
    </w:p>
    <w:p w14:paraId="00000075">
      <w:p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firstLine="0"/>
        <w:rPr>
          <w:rFonts w:ascii="Roboto" w:hAnsi="Roboto" w:eastAsia="Roboto" w:cs="Roboto"/>
        </w:rPr>
      </w:pPr>
    </w:p>
    <w:p w14:paraId="00000076">
      <w:pPr>
        <w:rPr>
          <w:rFonts w:ascii="Roboto" w:hAnsi="Roboto" w:eastAsia="Roboto" w:cs="Roboto"/>
        </w:rPr>
      </w:pPr>
    </w:p>
    <w:p w14:paraId="00000077">
      <w:pPr>
        <w:pStyle w:val="3"/>
        <w:keepNext w:val="0"/>
        <w:keepLines w:val="0"/>
        <w:spacing w:after="80"/>
        <w:rPr>
          <w:rFonts w:ascii="Roboto" w:hAnsi="Roboto" w:eastAsia="Roboto" w:cs="Roboto"/>
          <w:b/>
          <w:bCs/>
          <w:sz w:val="34"/>
          <w:szCs w:val="34"/>
        </w:rPr>
      </w:pPr>
      <w:bookmarkStart w:id="44" w:name="_pzvofgio5y2u" w:colFirst="0" w:colLast="0"/>
      <w:bookmarkEnd w:id="44"/>
      <w:r>
        <w:rPr>
          <w:rFonts w:ascii="Roboto" w:hAnsi="Roboto" w:eastAsia="Roboto" w:cs="Roboto"/>
          <w:b/>
          <w:bCs/>
          <w:sz w:val="34"/>
          <w:szCs w:val="34"/>
          <w:rtl w:val="0"/>
        </w:rPr>
        <w:t>Skills to be Evaluated and Mapping</w:t>
      </w:r>
    </w:p>
    <w:p w14:paraId="00000078">
      <w:pPr>
        <w:rPr>
          <w:rFonts w:ascii="Roboto" w:hAnsi="Roboto" w:eastAsia="Roboto" w:cs="Roboto"/>
        </w:rPr>
      </w:pPr>
    </w:p>
    <w:tbl>
      <w:tblPr>
        <w:tblStyle w:val="13"/>
        <w:tblW w:w="89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0"/>
        <w:gridCol w:w="2025"/>
        <w:gridCol w:w="2880"/>
        <w:gridCol w:w="1800"/>
      </w:tblGrid>
      <w:tr w14:paraId="3B8CE9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jc w:val="center"/>
              <w:rPr>
                <w:rFonts w:ascii="Roboto" w:hAnsi="Roboto" w:eastAsia="Roboto" w:cs="Roboto"/>
                <w:sz w:val="24"/>
                <w:szCs w:val="24"/>
                <w:shd w:val="clear" w:fill="DDDDDD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shd w:val="clear" w:fill="DDDDDD"/>
                <w:rtl w:val="0"/>
              </w:rPr>
              <w:t>Assignment Section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jc w:val="center"/>
              <w:rPr>
                <w:rFonts w:ascii="Roboto" w:hAnsi="Roboto" w:eastAsia="Roboto" w:cs="Roboto"/>
                <w:sz w:val="24"/>
                <w:szCs w:val="24"/>
                <w:shd w:val="clear" w:fill="DDDDDD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shd w:val="clear" w:fill="DDDDDD"/>
                <w:rtl w:val="0"/>
              </w:rPr>
              <w:t>Core Skill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jc w:val="center"/>
              <w:rPr>
                <w:rFonts w:ascii="Roboto" w:hAnsi="Roboto" w:eastAsia="Roboto" w:cs="Roboto"/>
                <w:sz w:val="24"/>
                <w:szCs w:val="24"/>
                <w:shd w:val="clear" w:fill="DDDDDD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shd w:val="clear" w:fill="DDDDDD"/>
                <w:rtl w:val="0"/>
              </w:rPr>
              <w:t>Sub-Skill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jc w:val="center"/>
              <w:rPr>
                <w:rFonts w:ascii="Roboto" w:hAnsi="Roboto" w:eastAsia="Roboto" w:cs="Roboto"/>
                <w:sz w:val="24"/>
                <w:szCs w:val="24"/>
                <w:shd w:val="clear" w:fill="DDDDDD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shd w:val="clear" w:fill="DDDDDD"/>
                <w:rtl w:val="0"/>
              </w:rPr>
              <w:t>Expected Proficiency</w:t>
            </w:r>
          </w:p>
        </w:tc>
      </w:tr>
      <w:tr w14:paraId="5F932C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Data Loading &amp; Organization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Python Basics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Lists, Dictionaries, Appending Data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Beginner</w:t>
            </w:r>
          </w:p>
        </w:tc>
      </w:tr>
      <w:tr w14:paraId="5CC659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Data Cleaning &amp; Transformation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Text Processing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Lowercasing, punctuation removal, spacing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Intermediate</w:t>
            </w:r>
          </w:p>
        </w:tc>
      </w:tr>
      <w:tr w14:paraId="4FC69F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Keyword &amp; Text Analysis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Logical/Analytical Skills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Word search, counting, string operations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Intermediate</w:t>
            </w:r>
          </w:p>
        </w:tc>
      </w:tr>
      <w:tr w14:paraId="1FA3C6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Summary Statistics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Data Analysis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Average rating, longest text, unique words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Intermediate</w:t>
            </w:r>
          </w:p>
        </w:tc>
      </w:tr>
      <w:tr w14:paraId="6B7037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Data Structuring &amp; Sorting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Data Handling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Sorting with zip(), filtering, restructuring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Intermediate</w:t>
            </w:r>
          </w:p>
        </w:tc>
      </w:tr>
      <w:tr w14:paraId="4BE3C4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Reporting &amp; Insights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Communication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Clear summary of findings &amp; patterns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Beginner</w:t>
            </w:r>
          </w:p>
        </w:tc>
      </w:tr>
    </w:tbl>
    <w:p w14:paraId="00000095">
      <w:pPr>
        <w:rPr>
          <w:rFonts w:ascii="Roboto" w:hAnsi="Roboto" w:eastAsia="Roboto" w:cs="Roboto"/>
          <w:sz w:val="24"/>
          <w:szCs w:val="24"/>
        </w:rPr>
      </w:pPr>
    </w:p>
    <w:p w14:paraId="00000096">
      <w:pPr>
        <w:pStyle w:val="3"/>
        <w:keepNext w:val="0"/>
        <w:keepLines w:val="0"/>
        <w:spacing w:after="80"/>
        <w:rPr>
          <w:rFonts w:ascii="Roboto" w:hAnsi="Roboto" w:eastAsia="Roboto" w:cs="Roboto"/>
          <w:b/>
          <w:bCs/>
          <w:sz w:val="24"/>
          <w:szCs w:val="24"/>
        </w:rPr>
      </w:pPr>
      <w:bookmarkStart w:id="45" w:name="_f3c60fbbc25a" w:colFirst="0" w:colLast="0"/>
      <w:bookmarkEnd w:id="45"/>
    </w:p>
    <w:p w14:paraId="00000097">
      <w:pPr>
        <w:pStyle w:val="3"/>
        <w:keepNext w:val="0"/>
        <w:keepLines w:val="0"/>
        <w:spacing w:after="80"/>
        <w:rPr>
          <w:rFonts w:ascii="Roboto" w:hAnsi="Roboto" w:eastAsia="Roboto" w:cs="Roboto"/>
          <w:b/>
          <w:bCs/>
          <w:sz w:val="24"/>
          <w:szCs w:val="24"/>
        </w:rPr>
      </w:pPr>
      <w:bookmarkStart w:id="46" w:name="_8unsj05jggt0" w:colFirst="0" w:colLast="0"/>
      <w:bookmarkEnd w:id="46"/>
    </w:p>
    <w:p w14:paraId="00000098">
      <w:pPr>
        <w:pStyle w:val="3"/>
        <w:keepNext w:val="0"/>
        <w:keepLines w:val="0"/>
        <w:spacing w:after="80"/>
        <w:rPr>
          <w:rFonts w:ascii="Roboto" w:hAnsi="Roboto" w:eastAsia="Roboto" w:cs="Roboto"/>
          <w:b/>
          <w:bCs/>
          <w:sz w:val="24"/>
          <w:szCs w:val="24"/>
        </w:rPr>
      </w:pPr>
      <w:bookmarkStart w:id="47" w:name="_6pfixdc8rn5j" w:colFirst="0" w:colLast="0"/>
      <w:bookmarkEnd w:id="47"/>
    </w:p>
    <w:p w14:paraId="00000099">
      <w:pPr>
        <w:pStyle w:val="3"/>
        <w:keepNext w:val="0"/>
        <w:keepLines w:val="0"/>
        <w:spacing w:after="80"/>
        <w:rPr>
          <w:rFonts w:ascii="Roboto" w:hAnsi="Roboto" w:eastAsia="Roboto" w:cs="Roboto"/>
          <w:b/>
          <w:bCs/>
          <w:sz w:val="24"/>
          <w:szCs w:val="24"/>
        </w:rPr>
      </w:pPr>
      <w:bookmarkStart w:id="48" w:name="_hanoo04kjpbp" w:colFirst="0" w:colLast="0"/>
      <w:bookmarkEnd w:id="48"/>
      <w:r>
        <w:rPr>
          <w:rFonts w:ascii="Roboto" w:hAnsi="Roboto" w:eastAsia="Roboto" w:cs="Roboto"/>
          <w:b/>
          <w:bCs/>
          <w:sz w:val="34"/>
          <w:szCs w:val="34"/>
          <w:rtl w:val="0"/>
        </w:rPr>
        <w:t>Rubric &amp; Mark Allocation (Total 25 Marks)</w:t>
      </w:r>
    </w:p>
    <w:p w14:paraId="0000009A">
      <w:pPr>
        <w:rPr>
          <w:rFonts w:ascii="Roboto" w:hAnsi="Roboto" w:eastAsia="Roboto" w:cs="Roboto"/>
          <w:sz w:val="24"/>
          <w:szCs w:val="24"/>
        </w:rPr>
      </w:pPr>
    </w:p>
    <w:tbl>
      <w:tblPr>
        <w:tblStyle w:val="14"/>
        <w:tblW w:w="96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960"/>
        <w:gridCol w:w="2910"/>
        <w:gridCol w:w="2235"/>
        <w:gridCol w:w="1365"/>
      </w:tblGrid>
      <w:tr w14:paraId="08C666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54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jc w:val="center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Skill/Component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jc w:val="center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Full Marks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jc w:val="center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Criteria for Full Marks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jc w:val="center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Partial Credit Description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jc w:val="center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Partial Credit (Rounded Range)</w:t>
            </w:r>
          </w:p>
        </w:tc>
      </w:tr>
      <w:tr w14:paraId="68B990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Data Loading &amp; Setup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All ticket data correctly loaded, structured, and appended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Minor issues in loading or formatting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1–2</w:t>
            </w:r>
          </w:p>
        </w:tc>
      </w:tr>
      <w:tr w14:paraId="512FF8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35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Data Cleaning &amp; Text Processing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All cleaning steps completed accurately (lowercase, punctuation removal, spacing, slang fix)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Some steps correct, but partially incomplete or inconsistent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3–4</w:t>
            </w:r>
          </w:p>
        </w:tc>
      </w:tr>
      <w:tr w14:paraId="7F6462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Functions, Loops &amp; Logic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All required functions work correctly (word count, loops, conditionals)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Functions partially correct or missing edge cases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2–3</w:t>
            </w:r>
          </w:p>
        </w:tc>
      </w:tr>
      <w:tr w14:paraId="065EB8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0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Summary Statistics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Accurate average rating, longest feedback, unique word extraction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Most calculations correct but incomplete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2–3</w:t>
            </w:r>
          </w:p>
        </w:tc>
      </w:tr>
      <w:tr w14:paraId="39EC86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Sorting &amp; Structuring Output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Correct ranking/sorting of tickets and structured display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Partially sorted or formatting errors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1–2</w:t>
            </w:r>
          </w:p>
        </w:tc>
      </w:tr>
      <w:tr w14:paraId="7DD110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Output Presentation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Clear, readable outputs in notebook (tables/lists well formatted)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Outputs present but not clearly formatted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2–3</w:t>
            </w:r>
          </w:p>
        </w:tc>
      </w:tr>
      <w:tr w14:paraId="4991B4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Reporting &amp; Insights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Clear one-page summary with findings supported by analysis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rtl w:val="0"/>
              </w:rPr>
              <w:t>Summary incomplete or lacks clarity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bCs/>
                <w:sz w:val="24"/>
                <w:szCs w:val="24"/>
                <w:rtl w:val="0"/>
              </w:rPr>
              <w:t>1</w:t>
            </w:r>
          </w:p>
        </w:tc>
      </w:tr>
    </w:tbl>
    <w:p w14:paraId="000000C3">
      <w:pPr>
        <w:rPr>
          <w:rFonts w:ascii="Roboto" w:hAnsi="Roboto" w:eastAsia="Roboto" w:cs="Roboto"/>
          <w:sz w:val="24"/>
          <w:szCs w:val="24"/>
        </w:rPr>
      </w:pPr>
    </w:p>
    <w:p w14:paraId="000000C4">
      <w:pPr>
        <w:rPr>
          <w:rFonts w:ascii="Roboto" w:hAnsi="Roboto" w:eastAsia="Roboto" w:cs="Roboto"/>
          <w:sz w:val="24"/>
          <w:szCs w:val="24"/>
        </w:rPr>
      </w:pPr>
    </w:p>
    <w:p w14:paraId="000000C5">
      <w:pPr>
        <w:pStyle w:val="2"/>
        <w:keepNext w:val="0"/>
        <w:keepLines w:val="0"/>
        <w:pBdr>
          <w:top w:val="none" w:color="auto" w:sz="0" w:space="0"/>
          <w:bottom w:val="none" w:color="auto" w:sz="0" w:space="0"/>
          <w:between w:val="none" w:color="auto" w:sz="0" w:space="0"/>
        </w:pBdr>
        <w:spacing w:before="480"/>
        <w:ind w:left="720" w:hanging="360"/>
        <w:rPr>
          <w:rFonts w:ascii="Roboto" w:hAnsi="Roboto" w:eastAsia="Roboto" w:cs="Roboto"/>
          <w:b/>
          <w:bCs/>
          <w:sz w:val="24"/>
          <w:szCs w:val="24"/>
        </w:rPr>
      </w:pPr>
      <w:bookmarkStart w:id="49" w:name="_1t9azqgk36o3" w:colFirst="0" w:colLast="0"/>
      <w:bookmarkEnd w:id="49"/>
      <w:r>
        <w:rPr>
          <w:rFonts w:ascii="Roboto" w:hAnsi="Roboto" w:eastAsia="Roboto" w:cs="Roboto"/>
          <w:b/>
          <w:bCs/>
          <w:sz w:val="34"/>
          <w:szCs w:val="34"/>
          <w:rtl w:val="0"/>
        </w:rPr>
        <w:t>Skill Taxonomy Structure</w:t>
      </w:r>
    </w:p>
    <w:p w14:paraId="000000C6">
      <w:pPr>
        <w:pStyle w:val="4"/>
        <w:keepNext w:val="0"/>
        <w:keepLines w:val="0"/>
        <w:numPr>
          <w:ilvl w:val="0"/>
          <w:numId w:val="21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280" w:after="0" w:afterAutospacing="0"/>
        <w:ind w:left="720" w:hanging="360"/>
        <w:rPr>
          <w:rFonts w:ascii="Roboto" w:hAnsi="Roboto" w:eastAsia="Roboto" w:cs="Roboto"/>
          <w:b/>
          <w:bCs/>
          <w:color w:val="000000"/>
          <w:sz w:val="24"/>
          <w:szCs w:val="24"/>
        </w:rPr>
      </w:pPr>
      <w:bookmarkStart w:id="50" w:name="_14mmr22if3aw" w:colFirst="0" w:colLast="0"/>
      <w:bookmarkEnd w:id="50"/>
      <w:r>
        <w:rPr>
          <w:rFonts w:ascii="Roboto" w:hAnsi="Roboto" w:eastAsia="Roboto" w:cs="Roboto"/>
          <w:b/>
          <w:bCs/>
          <w:color w:val="000000"/>
          <w:sz w:val="24"/>
          <w:szCs w:val="24"/>
          <w:rtl w:val="0"/>
        </w:rPr>
        <w:t>Data Loading &amp; Management</w:t>
      </w:r>
    </w:p>
    <w:p w14:paraId="000000C7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Loading dictionaries/lists</w:t>
      </w:r>
    </w:p>
    <w:p w14:paraId="000000C8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Adding new entries</w:t>
      </w:r>
    </w:p>
    <w:p w14:paraId="000000C9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Structuring data properly</w:t>
      </w:r>
    </w:p>
    <w:p w14:paraId="000000CA">
      <w:pPr>
        <w:pStyle w:val="4"/>
        <w:keepNext w:val="0"/>
        <w:keepLines w:val="0"/>
        <w:numPr>
          <w:ilvl w:val="0"/>
          <w:numId w:val="23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rFonts w:ascii="Roboto" w:hAnsi="Roboto" w:eastAsia="Roboto" w:cs="Roboto"/>
          <w:b/>
          <w:bCs/>
          <w:color w:val="000000"/>
          <w:sz w:val="24"/>
          <w:szCs w:val="24"/>
        </w:rPr>
      </w:pPr>
      <w:bookmarkStart w:id="51" w:name="_5st6vz5pgpkb" w:colFirst="0" w:colLast="0"/>
      <w:bookmarkEnd w:id="51"/>
      <w:r>
        <w:rPr>
          <w:rFonts w:ascii="Roboto" w:hAnsi="Roboto" w:eastAsia="Roboto" w:cs="Roboto"/>
          <w:b/>
          <w:bCs/>
          <w:color w:val="000000"/>
          <w:sz w:val="24"/>
          <w:szCs w:val="24"/>
          <w:rtl w:val="0"/>
        </w:rPr>
        <w:t>Data Cleaning</w:t>
      </w:r>
    </w:p>
    <w:p w14:paraId="000000CB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Lowercasing, punctuation removal</w:t>
      </w:r>
    </w:p>
    <w:p w14:paraId="000000CC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Space normalization</w:t>
      </w:r>
    </w:p>
    <w:p w14:paraId="000000CD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Slang/keyword corrections</w:t>
      </w:r>
    </w:p>
    <w:p w14:paraId="000000CE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Consistency checks</w:t>
      </w:r>
    </w:p>
    <w:p w14:paraId="000000CF">
      <w:pPr>
        <w:pStyle w:val="4"/>
        <w:keepNext w:val="0"/>
        <w:keepLines w:val="0"/>
        <w:numPr>
          <w:ilvl w:val="0"/>
          <w:numId w:val="24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rFonts w:ascii="Roboto" w:hAnsi="Roboto" w:eastAsia="Roboto" w:cs="Roboto"/>
          <w:b/>
          <w:bCs/>
          <w:color w:val="000000"/>
          <w:sz w:val="24"/>
          <w:szCs w:val="24"/>
        </w:rPr>
      </w:pPr>
      <w:bookmarkStart w:id="52" w:name="_p17ijwrezuuu" w:colFirst="0" w:colLast="0"/>
      <w:bookmarkEnd w:id="52"/>
      <w:r>
        <w:rPr>
          <w:rFonts w:ascii="Roboto" w:hAnsi="Roboto" w:eastAsia="Roboto" w:cs="Roboto"/>
          <w:b/>
          <w:bCs/>
          <w:color w:val="000000"/>
          <w:sz w:val="24"/>
          <w:szCs w:val="24"/>
          <w:rtl w:val="0"/>
        </w:rPr>
        <w:t>Functions &amp; Analysis</w:t>
      </w:r>
    </w:p>
    <w:p w14:paraId="000000D0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User-defined functions</w:t>
      </w:r>
    </w:p>
    <w:p w14:paraId="000000D1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Loops, conditionals</w:t>
      </w:r>
    </w:p>
    <w:p w14:paraId="000000D2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Word counting, logical operations</w:t>
      </w:r>
    </w:p>
    <w:p w14:paraId="000000D3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Basic statistical measures</w:t>
      </w:r>
    </w:p>
    <w:p w14:paraId="000000D4">
      <w:pPr>
        <w:pStyle w:val="4"/>
        <w:keepNext w:val="0"/>
        <w:keepLines w:val="0"/>
        <w:numPr>
          <w:ilvl w:val="0"/>
          <w:numId w:val="25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rFonts w:ascii="Roboto" w:hAnsi="Roboto" w:eastAsia="Roboto" w:cs="Roboto"/>
          <w:b/>
          <w:bCs/>
          <w:color w:val="000000"/>
          <w:sz w:val="24"/>
          <w:szCs w:val="24"/>
        </w:rPr>
      </w:pPr>
      <w:bookmarkStart w:id="53" w:name="_om4v2jeo88ml" w:colFirst="0" w:colLast="0"/>
      <w:bookmarkEnd w:id="53"/>
      <w:r>
        <w:rPr>
          <w:rFonts w:ascii="Roboto" w:hAnsi="Roboto" w:eastAsia="Roboto" w:cs="Roboto"/>
          <w:b/>
          <w:bCs/>
          <w:color w:val="000000"/>
          <w:sz w:val="24"/>
          <w:szCs w:val="24"/>
          <w:rtl w:val="0"/>
        </w:rPr>
        <w:t>Data Summarization</w:t>
      </w:r>
    </w:p>
    <w:p w14:paraId="000000D5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Sorting data</w:t>
      </w:r>
    </w:p>
    <w:p w14:paraId="000000D6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Filtering and grouping</w:t>
      </w:r>
    </w:p>
    <w:p w14:paraId="000000D7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Extracting unique words</w:t>
      </w:r>
    </w:p>
    <w:p w14:paraId="000000D8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between w:val="none" w:color="auto" w:sz="0" w:space="0"/>
        </w:pBdr>
        <w:spacing w:after="80"/>
        <w:ind w:left="0" w:firstLine="0"/>
        <w:rPr>
          <w:rFonts w:ascii="Roboto" w:hAnsi="Roboto" w:eastAsia="Roboto" w:cs="Roboto"/>
          <w:b/>
          <w:bCs/>
          <w:sz w:val="34"/>
          <w:szCs w:val="34"/>
        </w:rPr>
      </w:pPr>
      <w:bookmarkStart w:id="54" w:name="_pn065o1wxgpc" w:colFirst="0" w:colLast="0"/>
      <w:bookmarkEnd w:id="54"/>
      <w:r>
        <w:rPr>
          <w:rFonts w:ascii="Roboto" w:hAnsi="Roboto" w:eastAsia="Roboto" w:cs="Roboto"/>
          <w:b/>
          <w:bCs/>
          <w:sz w:val="34"/>
          <w:szCs w:val="34"/>
          <w:rtl w:val="0"/>
        </w:rPr>
        <w:t>Evaluation Guidelines</w:t>
      </w:r>
    </w:p>
    <w:p w14:paraId="000000D9">
      <w:pPr>
        <w:keepNext w:val="0"/>
        <w:keepLines w:val="0"/>
        <w:pageBreakBefore w:val="0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Review the complete code, including code, outputs, and explanations.</w:t>
      </w:r>
    </w:p>
    <w:p w14:paraId="000000DA">
      <w:pPr>
        <w:numPr>
          <w:ilvl w:val="0"/>
          <w:numId w:val="2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For each section, match student work to the specific skill and sub-skill area in the taxonomy.</w:t>
      </w:r>
    </w:p>
    <w:p w14:paraId="000000DB">
      <w:pPr>
        <w:numPr>
          <w:ilvl w:val="0"/>
          <w:numId w:val="2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Assign full or partial marks per the rubric, using suggested partial mark ranges for “partially complete” work.</w:t>
      </w:r>
    </w:p>
    <w:p w14:paraId="000000DC">
      <w:pPr>
        <w:numPr>
          <w:ilvl w:val="0"/>
          <w:numId w:val="2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For ambiguous or incomplete submissions, note what’s missing and correspondingly reduce credit.</w:t>
      </w:r>
    </w:p>
    <w:p w14:paraId="000000DD">
      <w:pPr>
        <w:numPr>
          <w:ilvl w:val="0"/>
          <w:numId w:val="2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Comments must explain strengths and improvement points for each section.</w:t>
      </w:r>
    </w:p>
    <w:p w14:paraId="000000DE">
      <w:pPr>
        <w:numPr>
          <w:ilvl w:val="0"/>
          <w:numId w:val="26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Objective assessment: focus on function, correctness, clarity, not on visual design beyond the stated requirements.</w:t>
      </w:r>
    </w:p>
    <w:p w14:paraId="000000DF">
      <w:p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firstLine="0"/>
        <w:rPr>
          <w:rFonts w:ascii="Roboto" w:hAnsi="Roboto" w:eastAsia="Roboto" w:cs="Roboto"/>
          <w:sz w:val="24"/>
          <w:szCs w:val="24"/>
        </w:rPr>
      </w:pPr>
    </w:p>
    <w:p w14:paraId="000000E0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between w:val="none" w:color="auto" w:sz="0" w:space="0"/>
        </w:pBdr>
        <w:spacing w:after="80"/>
        <w:ind w:left="0" w:firstLine="0"/>
        <w:rPr>
          <w:rFonts w:ascii="Roboto" w:hAnsi="Roboto" w:eastAsia="Roboto" w:cs="Roboto"/>
          <w:b/>
          <w:bCs/>
          <w:sz w:val="34"/>
          <w:szCs w:val="34"/>
        </w:rPr>
      </w:pPr>
      <w:bookmarkStart w:id="55" w:name="_uxcdjtha2nqz" w:colFirst="0" w:colLast="0"/>
      <w:bookmarkEnd w:id="55"/>
    </w:p>
    <w:p w14:paraId="000000E1">
      <w:pPr>
        <w:pStyle w:val="3"/>
        <w:keepNext w:val="0"/>
        <w:keepLines w:val="0"/>
        <w:spacing w:after="80"/>
        <w:rPr>
          <w:rFonts w:ascii="Roboto" w:hAnsi="Roboto" w:eastAsia="Roboto" w:cs="Roboto"/>
          <w:b/>
          <w:bCs/>
          <w:sz w:val="34"/>
          <w:szCs w:val="34"/>
        </w:rPr>
      </w:pPr>
      <w:bookmarkStart w:id="56" w:name="_n48nuvau32q2" w:colFirst="0" w:colLast="0"/>
      <w:bookmarkEnd w:id="56"/>
      <w:r>
        <w:rPr>
          <w:rFonts w:ascii="Roboto" w:hAnsi="Roboto" w:eastAsia="Roboto" w:cs="Roboto"/>
          <w:b/>
          <w:bCs/>
          <w:sz w:val="34"/>
          <w:szCs w:val="34"/>
          <w:rtl w:val="0"/>
        </w:rPr>
        <w:t>Achievement Criteria &amp; Passing Rules</w:t>
      </w:r>
    </w:p>
    <w:p w14:paraId="000000E2">
      <w:pPr>
        <w:numPr>
          <w:ilvl w:val="0"/>
          <w:numId w:val="2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At least partial (not zero) credit must be received in every section—no component can be left unattempted.</w:t>
      </w:r>
    </w:p>
    <w:p w14:paraId="000000E3">
      <w:pPr>
        <w:numPr>
          <w:ilvl w:val="0"/>
          <w:numId w:val="2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Students must fully achieve at least two major skills</w:t>
      </w:r>
      <w:r>
        <w:rPr>
          <w:rFonts w:ascii="Roboto" w:hAnsi="Roboto" w:eastAsia="Roboto" w:cs="Roboto"/>
          <w:b/>
          <w:bCs/>
          <w:sz w:val="24"/>
          <w:szCs w:val="24"/>
          <w:rtl w:val="0"/>
        </w:rPr>
        <w:t>: Data Cleaning &amp; Text Processing,Functions, Loops &amp; Logic and Summary Statistics(min,max,count..)</w:t>
      </w:r>
    </w:p>
    <w:p w14:paraId="000000E4">
      <w:pPr>
        <w:numPr>
          <w:ilvl w:val="0"/>
          <w:numId w:val="22"/>
        </w:numPr>
        <w:pBdr>
          <w:top w:val="none" w:color="auto" w:sz="0" w:space="0"/>
          <w:bottom w:val="none" w:color="auto" w:sz="0" w:space="0"/>
          <w:between w:val="none" w:color="auto" w:sz="0" w:space="0"/>
        </w:pBdr>
        <w:ind w:left="1440" w:hanging="36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 w:val="0"/>
        </w:rPr>
        <w:t>Feedback and a detailed scorecard must be given for all evaluated assignments.</w:t>
      </w:r>
    </w:p>
    <w:p w14:paraId="000000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ascii="Roboto" w:hAnsi="Roboto" w:eastAsia="Roboto" w:cs="Roboto"/>
          <w:sz w:val="24"/>
          <w:szCs w:val="24"/>
        </w:rPr>
      </w:pPr>
    </w:p>
    <w:p w14:paraId="000000E6">
      <w:pPr>
        <w:pBdr>
          <w:top w:val="none" w:color="auto" w:sz="0" w:space="0"/>
          <w:bottom w:val="none" w:color="auto" w:sz="0" w:space="0"/>
          <w:between w:val="none" w:color="auto" w:sz="0" w:space="0"/>
        </w:pBdr>
        <w:ind w:left="720" w:firstLine="0"/>
        <w:rPr>
          <w:rFonts w:ascii="Roboto" w:hAnsi="Roboto" w:eastAsia="Roboto" w:cs="Roboto"/>
          <w:sz w:val="24"/>
          <w:szCs w:val="24"/>
        </w:rPr>
      </w:pPr>
    </w:p>
    <w:p w14:paraId="000000E7">
      <w:pPr>
        <w:rPr>
          <w:rFonts w:ascii="Roboto" w:hAnsi="Roboto" w:eastAsia="Roboto" w:cs="Roboto"/>
          <w:sz w:val="24"/>
          <w:szCs w:val="24"/>
        </w:rPr>
      </w:pPr>
    </w:p>
    <w:p w14:paraId="000000E8">
      <w:pPr>
        <w:rPr>
          <w:rFonts w:ascii="Roboto" w:hAnsi="Roboto" w:eastAsia="Roboto" w:cs="Roboto"/>
          <w:sz w:val="24"/>
          <w:szCs w:val="24"/>
        </w:rPr>
      </w:pPr>
    </w:p>
    <w:p w14:paraId="000000E9">
      <w:pPr>
        <w:rPr>
          <w:rFonts w:ascii="Roboto" w:hAnsi="Roboto" w:eastAsia="Roboto" w:cs="Roboto"/>
          <w:sz w:val="24"/>
          <w:szCs w:val="24"/>
        </w:rPr>
      </w:pPr>
    </w:p>
    <w:p w14:paraId="000000EA">
      <w:pPr>
        <w:rPr>
          <w:rFonts w:ascii="Roboto" w:hAnsi="Roboto" w:eastAsia="Roboto" w:cs="Roboto"/>
          <w:sz w:val="24"/>
          <w:szCs w:val="24"/>
        </w:rPr>
      </w:pPr>
    </w:p>
    <w:p w14:paraId="000000EB">
      <w:pPr>
        <w:rPr>
          <w:rFonts w:ascii="Roboto" w:hAnsi="Roboto" w:eastAsia="Roboto" w:cs="Roboto"/>
          <w:sz w:val="24"/>
          <w:szCs w:val="24"/>
        </w:rPr>
      </w:pPr>
    </w:p>
    <w:p w14:paraId="000000EC">
      <w:pPr>
        <w:rPr>
          <w:rFonts w:ascii="Roboto" w:hAnsi="Roboto" w:eastAsia="Roboto" w:cs="Roboto"/>
          <w:sz w:val="24"/>
          <w:szCs w:val="24"/>
        </w:rPr>
      </w:pPr>
    </w:p>
    <w:p w14:paraId="000000ED">
      <w:pPr>
        <w:rPr>
          <w:rFonts w:ascii="Roboto" w:hAnsi="Roboto" w:eastAsia="Roboto" w:cs="Roboto"/>
          <w:sz w:val="24"/>
          <w:szCs w:val="24"/>
        </w:rPr>
      </w:pPr>
    </w:p>
    <w:p w14:paraId="000000EE">
      <w:pPr>
        <w:rPr>
          <w:rFonts w:ascii="Roboto" w:hAnsi="Roboto" w:eastAsia="Roboto" w:cs="Roboto"/>
          <w:sz w:val="24"/>
          <w:szCs w:val="24"/>
        </w:rPr>
      </w:pPr>
    </w:p>
    <w:p w14:paraId="000000EF">
      <w:pPr>
        <w:rPr>
          <w:rFonts w:ascii="Roboto" w:hAnsi="Roboto" w:eastAsia="Roboto" w:cs="Roboto"/>
          <w:sz w:val="24"/>
          <w:szCs w:val="24"/>
        </w:rPr>
      </w:pPr>
    </w:p>
    <w:p w14:paraId="000000F0">
      <w:pPr>
        <w:rPr>
          <w:rFonts w:ascii="Roboto" w:hAnsi="Roboto" w:eastAsia="Roboto" w:cs="Roboto"/>
          <w:sz w:val="24"/>
          <w:szCs w:val="24"/>
        </w:rPr>
      </w:pPr>
    </w:p>
    <w:p w14:paraId="000000F1">
      <w:pPr>
        <w:rPr>
          <w:rFonts w:ascii="Roboto" w:hAnsi="Roboto" w:eastAsia="Roboto" w:cs="Roboto"/>
        </w:rPr>
      </w:pPr>
    </w:p>
    <w:sectPr>
      <w:pgSz w:w="12240" w:h="15840"/>
      <w:pgMar w:top="1440" w:right="81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84214A6-1219-49A0-9C4E-E4518B18CE8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86B0849-785F-4A40-938A-D5A47555CAD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2888CFB-36E8-449B-A695-044B8B6643F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6B8DF50-E5E0-4086-A028-0D3EF1E4868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621FBB97-7978-4A77-A1FF-2ACDDF735E8E}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  <w:embedRegular r:id="rId6" w:fontKey="{0C728D6C-C1C7-4CFE-8BFC-D4C29DEE2DD1}"/>
  </w:font>
  <w:font w:name="Roboto Mono">
    <w:altName w:val="Robot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firstLine="45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4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3841A0E"/>
    <w:rsid w:val="680222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885</Words>
  <Characters>5754</Characters>
  <TotalTime>153</TotalTime>
  <ScaleCrop>false</ScaleCrop>
  <LinksUpToDate>false</LinksUpToDate>
  <CharactersWithSpaces>6465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2026-10-27T09:23:00Z</dcterms:created>
  <dc:creator>sumit</dc:creator>
  <cp:lastModifiedBy>Sumitha A.M</cp:lastModifiedBy>
  <dcterms:modified xsi:type="dcterms:W3CDTF">2026-10-29T10:40:52Z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eyJoZGlkIjoiODAyOTA4ZTRkZDFkYjJiNDc2M2FkNjVmYzYxY2RiNjEiLCJ1c2VySWQiOiI1NDk3NjI0ODQzODgifQ==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19CE21EE88E24C059C40E6384ECF5D46_12</vt:lpwstr>
  </property>
</Properties>
</file>